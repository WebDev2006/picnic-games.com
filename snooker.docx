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3856" w:rsidRPr="00541615" w:rsidRDefault="00B957A4" w:rsidP="00541615">
      <w:pPr>
        <w:pStyle w:val="Salutation"/>
        <w:rPr>
          <w:sz w:val="72"/>
          <w:szCs w:val="72"/>
        </w:rPr>
      </w:pPr>
      <w:r w:rsidRPr="00B957A4">
        <w:rPr>
          <w:rFonts w:ascii="Berlin Sans FB Demi" w:hAnsi="Berlin Sans FB Demi"/>
          <w:noProof/>
          <w:color w:val="0D0D0D" w:themeColor="text1" w:themeTint="F2"/>
          <w:sz w:val="72"/>
          <w:szCs w:val="72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0" wp14:anchorId="6E3E82BD" wp14:editId="6F2A88E4">
                <wp:simplePos x="0" y="0"/>
                <wp:positionH relativeFrom="margin">
                  <wp:align>left</wp:align>
                </wp:positionH>
                <mc:AlternateContent>
                  <mc:Choice Requires="wp14">
                    <wp:positionV relativeFrom="margin">
                      <wp14:pctPosVOffset>15000</wp14:pctPosVOffset>
                    </wp:positionV>
                  </mc:Choice>
                  <mc:Fallback>
                    <wp:positionV relativeFrom="page">
                      <wp:posOffset>2148840</wp:posOffset>
                    </wp:positionV>
                  </mc:Fallback>
                </mc:AlternateContent>
                <wp:extent cx="6400800" cy="0"/>
                <wp:effectExtent l="0" t="0" r="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line id="Straight Connector 1" o:spid="_x0000_s1026" style="position:absolute;z-index:251664384;visibility:visible;mso-wrap-style:square;mso-width-percent:1000;mso-top-percent:150;mso-wrap-distance-left:9pt;mso-wrap-distance-top:0;mso-wrap-distance-right:9pt;mso-wrap-distance-bottom:0;mso-position-horizontal:left;mso-position-horizontal-relative:margin;mso-position-vertical-relative:margin;mso-width-percent:1000;mso-top-percent:150;mso-width-relative:margin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" o:allowincell="f" o:allowoverlap="f" strokecolor="#6f6f74 [3204]">
                <w10:wrap anchorx="margin" anchory="margin"/>
              </v:line>
            </w:pict>
          </mc:Fallback>
        </mc:AlternateContent>
      </w:r>
      <w:r w:rsidR="00541615">
        <w:rPr>
          <w:rFonts w:ascii="Berlin Sans FB Demi" w:hAnsi="Berlin Sans FB Demi"/>
          <w:color w:val="0D0D0D" w:themeColor="text1" w:themeTint="F2"/>
          <w:sz w:val="72"/>
          <w:szCs w:val="72"/>
          <w:u w:val="single"/>
        </w:rPr>
        <w:t>snooker</w:t>
      </w:r>
    </w:p>
    <w:p w:rsidR="00E63856" w:rsidRDefault="00E63856" w:rsidP="00541615">
      <w:pPr>
        <w:pStyle w:val="Signature"/>
        <w:jc w:val="both"/>
      </w:pPr>
    </w:p>
    <w:p w:rsidR="00541615" w:rsidRDefault="00541615" w:rsidP="00541615">
      <w:r w:rsidRPr="00541615">
        <w:rPr>
          <w:sz w:val="32"/>
          <w:szCs w:val="32"/>
        </w:rPr>
        <w:t xml:space="preserve">Snooker is a game involving balls on a large table. The players use long sticks called cues to hit a white ball, and score points by knocking </w:t>
      </w:r>
      <w:proofErr w:type="spellStart"/>
      <w:r w:rsidRPr="00541615">
        <w:rPr>
          <w:sz w:val="32"/>
          <w:szCs w:val="32"/>
        </w:rPr>
        <w:t>coloured</w:t>
      </w:r>
      <w:proofErr w:type="spellEnd"/>
      <w:r w:rsidRPr="00541615">
        <w:rPr>
          <w:sz w:val="32"/>
          <w:szCs w:val="32"/>
        </w:rPr>
        <w:t xml:space="preserve"> balls into the pockets at the sides of the table</w:t>
      </w:r>
      <w:proofErr w:type="gramStart"/>
      <w:r w:rsidRPr="00541615">
        <w:t>..</w:t>
      </w:r>
      <w:bookmarkStart w:id="0" w:name="_GoBack"/>
      <w:bookmarkEnd w:id="0"/>
      <w:proofErr w:type="gramEnd"/>
    </w:p>
    <w:p w:rsidR="00541615" w:rsidRPr="00541615" w:rsidRDefault="00541615" w:rsidP="00541615">
      <w:pPr>
        <w:rPr>
          <w:sz w:val="32"/>
          <w:szCs w:val="32"/>
        </w:rPr>
      </w:pPr>
      <w:r w:rsidRPr="00541615">
        <w:rPr>
          <w:rFonts w:ascii="Berlin Sans FB Demi" w:hAnsi="Berlin Sans FB Demi"/>
          <w:noProof/>
          <w:color w:val="0D0D0D" w:themeColor="text1" w:themeTint="F2"/>
          <w:sz w:val="40"/>
          <w:szCs w:val="40"/>
          <w:u w:val="single"/>
        </w:rPr>
        <mc:AlternateContent>
          <mc:Choice Requires="wps">
            <w:drawing>
              <wp:anchor distT="182880" distB="457200" distL="457200" distR="457200" simplePos="0" relativeHeight="251661312" behindDoc="0" locked="0" layoutInCell="1" allowOverlap="1" wp14:anchorId="71330D68" wp14:editId="4E963E59">
                <wp:simplePos x="0" y="0"/>
                <wp:positionH relativeFrom="margin">
                  <wp:posOffset>3067050</wp:posOffset>
                </wp:positionH>
                <wp:positionV relativeFrom="margin">
                  <wp:posOffset>2743200</wp:posOffset>
                </wp:positionV>
                <wp:extent cx="3000375" cy="1266825"/>
                <wp:effectExtent l="19050" t="19050" r="47625" b="47625"/>
                <wp:wrapSquare wrapText="bothSides"/>
                <wp:docPr id="3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000375" cy="12668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57150" cmpd="thinThick">
                          <a:solidFill>
                            <a:schemeClr val="tx1"/>
                          </a:solidFill>
                          <a:miter lim="800000"/>
                        </a:ln>
                      </wps:spPr>
                      <wps:txbx>
                        <w:txbxContent>
                          <w:p w:rsidR="00E63856" w:rsidRPr="00541615" w:rsidRDefault="004B0278" w:rsidP="004B0278">
                            <w:pPr>
                              <w:pStyle w:val="Salutation"/>
                              <w:rPr>
                                <w:color w:val="FF6600"/>
                                <w:sz w:val="36"/>
                                <w:szCs w:val="36"/>
                              </w:rPr>
                            </w:pPr>
                            <w:r w:rsidRPr="00541615">
                              <w:rPr>
                                <w:rFonts w:ascii="Algerian" w:hAnsi="Algerian"/>
                                <w:color w:val="FF6600"/>
                                <w:sz w:val="36"/>
                                <w:szCs w:val="36"/>
                                <w:u w:val="single"/>
                              </w:rPr>
                              <w:t>RULES</w:t>
                            </w:r>
                            <w:r w:rsidRPr="00541615">
                              <w:rPr>
                                <w:color w:val="FF660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541615" w:rsidRPr="00541615">
                              <w:rPr>
                                <w:rFonts w:ascii="Algerian" w:hAnsi="Algerian"/>
                                <w:color w:val="FF6600"/>
                                <w:sz w:val="36"/>
                                <w:szCs w:val="36"/>
                                <w:u w:val="single"/>
                              </w:rPr>
                              <w:t>Of snooker</w:t>
                            </w:r>
                          </w:p>
                        </w:txbxContent>
                      </wps:txbx>
                      <wps:bodyPr vert="horz" wrap="square" lIns="91440" tIns="91440" rIns="91440" bIns="91440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itle 1" o:spid="_x0000_s1026" style="position:absolute;left:0;text-align:left;margin-left:241.5pt;margin-top:3in;width:236.25pt;height:99.75pt;z-index:251661312;visibility:visible;mso-wrap-style:square;mso-width-percent:0;mso-height-percent:0;mso-wrap-distance-left:36pt;mso-wrap-distance-top:14.4pt;mso-wrap-distance-right:36pt;mso-wrap-distance-bottom:36pt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" fillcolor="black [3213]" strokecolor="black [3213]" strokeweight="4.5pt">
                <v:stroke linestyle="thinThick"/>
                <v:path arrowok="t"/>
                <o:lock v:ext="edit" grouping="t"/>
                <v:textbox inset=",7.2pt,,7.2pt">
                  <w:txbxContent>
                    <w:p w:rsidR="00E63856" w:rsidRPr="00541615" w:rsidRDefault="004B0278" w:rsidP="004B0278">
                      <w:pPr>
                        <w:pStyle w:val="Salutation"/>
                        <w:rPr>
                          <w:color w:val="FF6600"/>
                          <w:sz w:val="36"/>
                          <w:szCs w:val="36"/>
                        </w:rPr>
                      </w:pPr>
                      <w:r w:rsidRPr="00541615">
                        <w:rPr>
                          <w:rFonts w:ascii="Algerian" w:hAnsi="Algerian"/>
                          <w:color w:val="FF6600"/>
                          <w:sz w:val="36"/>
                          <w:szCs w:val="36"/>
                          <w:u w:val="single"/>
                        </w:rPr>
                        <w:t>RULES</w:t>
                      </w:r>
                      <w:r w:rsidRPr="00541615">
                        <w:rPr>
                          <w:color w:val="FF6600"/>
                          <w:sz w:val="36"/>
                          <w:szCs w:val="36"/>
                        </w:rPr>
                        <w:t xml:space="preserve"> </w:t>
                      </w:r>
                      <w:r w:rsidR="00541615" w:rsidRPr="00541615">
                        <w:rPr>
                          <w:rFonts w:ascii="Algerian" w:hAnsi="Algerian"/>
                          <w:color w:val="FF6600"/>
                          <w:sz w:val="36"/>
                          <w:szCs w:val="36"/>
                          <w:u w:val="single"/>
                        </w:rPr>
                        <w:t>Of snooker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Pr="00541615">
        <w:rPr>
          <w:sz w:val="40"/>
          <w:szCs w:val="40"/>
        </w:rPr>
        <w:t>The snooker rules are simple. It includes 21 object balls (15 red and 6 colored balls) and one cue ball. Players have to pot a red ball first, followed by a colored ball, a red ball, a colored ball, and so on. The red-colored sequence continues until all of the balls have been pocketed</w:t>
      </w:r>
      <w:r w:rsidRPr="00541615">
        <w:rPr>
          <w:sz w:val="32"/>
          <w:szCs w:val="32"/>
        </w:rPr>
        <w:t>.</w:t>
      </w:r>
    </w:p>
    <w:sectPr w:rsidR="00541615" w:rsidRPr="00541615">
      <w:headerReference w:type="default" r:id="rId11"/>
      <w:pgSz w:w="12240" w:h="15840" w:code="1"/>
      <w:pgMar w:top="1440" w:right="1080" w:bottom="1440" w:left="1080" w:header="720" w:footer="720" w:gutter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665D" w:rsidRDefault="00E6665D">
      <w:r>
        <w:separator/>
      </w:r>
    </w:p>
    <w:p w:rsidR="00E6665D" w:rsidRDefault="00E6665D"/>
    <w:p w:rsidR="00E6665D" w:rsidRDefault="00E6665D"/>
    <w:p w:rsidR="00E6665D" w:rsidRDefault="00E6665D"/>
    <w:p w:rsidR="00E6665D" w:rsidRDefault="00E6665D"/>
    <w:p w:rsidR="00E6665D" w:rsidRDefault="00E6665D"/>
    <w:p w:rsidR="00E6665D" w:rsidRDefault="00E6665D"/>
    <w:p w:rsidR="00E6665D" w:rsidRDefault="00E6665D"/>
    <w:p w:rsidR="00E6665D" w:rsidRDefault="00E6665D"/>
  </w:endnote>
  <w:endnote w:type="continuationSeparator" w:id="0">
    <w:p w:rsidR="00E6665D" w:rsidRDefault="00E6665D">
      <w:r>
        <w:continuationSeparator/>
      </w:r>
    </w:p>
    <w:p w:rsidR="00E6665D" w:rsidRDefault="00E6665D"/>
    <w:p w:rsidR="00E6665D" w:rsidRDefault="00E6665D"/>
    <w:p w:rsidR="00E6665D" w:rsidRDefault="00E6665D"/>
    <w:p w:rsidR="00E6665D" w:rsidRDefault="00E6665D"/>
    <w:p w:rsidR="00E6665D" w:rsidRDefault="00E6665D"/>
    <w:p w:rsidR="00E6665D" w:rsidRDefault="00E6665D"/>
    <w:p w:rsidR="00E6665D" w:rsidRDefault="00E6665D"/>
    <w:p w:rsidR="00E6665D" w:rsidRDefault="00E6665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charset w:val="80"/>
    <w:family w:val="roman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665D" w:rsidRDefault="00E6665D">
      <w:r>
        <w:separator/>
      </w:r>
    </w:p>
    <w:p w:rsidR="00E6665D" w:rsidRDefault="00E6665D"/>
    <w:p w:rsidR="00E6665D" w:rsidRDefault="00E6665D"/>
    <w:p w:rsidR="00E6665D" w:rsidRDefault="00E6665D"/>
    <w:p w:rsidR="00E6665D" w:rsidRDefault="00E6665D"/>
    <w:p w:rsidR="00E6665D" w:rsidRDefault="00E6665D"/>
    <w:p w:rsidR="00E6665D" w:rsidRDefault="00E6665D"/>
    <w:p w:rsidR="00E6665D" w:rsidRDefault="00E6665D"/>
    <w:p w:rsidR="00E6665D" w:rsidRDefault="00E6665D"/>
  </w:footnote>
  <w:footnote w:type="continuationSeparator" w:id="0">
    <w:p w:rsidR="00E6665D" w:rsidRDefault="00E6665D">
      <w:r>
        <w:continuationSeparator/>
      </w:r>
    </w:p>
    <w:p w:rsidR="00E6665D" w:rsidRDefault="00E6665D"/>
    <w:p w:rsidR="00E6665D" w:rsidRDefault="00E6665D"/>
    <w:p w:rsidR="00E6665D" w:rsidRDefault="00E6665D"/>
    <w:p w:rsidR="00E6665D" w:rsidRDefault="00E6665D"/>
    <w:p w:rsidR="00E6665D" w:rsidRDefault="00E6665D"/>
    <w:p w:rsidR="00E6665D" w:rsidRDefault="00E6665D"/>
    <w:p w:rsidR="00E6665D" w:rsidRDefault="00E6665D"/>
    <w:p w:rsidR="00E6665D" w:rsidRDefault="00E6665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3856" w:rsidRDefault="004B0468">
    <w:pPr>
      <w:pStyle w:val="Header"/>
    </w:pPr>
    <w:r>
      <w:rPr>
        <w:noProof/>
      </w:rPr>
      <mc:AlternateContent>
        <mc:Choice Requires="wps">
          <w:drawing>
            <wp:anchor distT="0" distB="457200" distL="114300" distR="114300" simplePos="0" relativeHeight="251659264" behindDoc="0" locked="0" layoutInCell="1" allowOverlap="1" wp14:editId="464F3683">
              <wp:simplePos x="0" y="0"/>
              <wp:positionH relativeFrom="margin">
                <wp:align>center</wp:align>
              </wp:positionH>
              <wp:positionV relativeFrom="margin">
                <wp:align>top</wp:align>
              </wp:positionV>
              <wp:extent cx="6400800" cy="575945"/>
              <wp:effectExtent l="0" t="0" r="0" b="0"/>
              <wp:wrapTopAndBottom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575945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duotone>
                            <a:schemeClr val="lt1">
                              <a:tint val="95000"/>
                            </a:schemeClr>
                            <a:schemeClr val="lt1">
                              <a:shade val="20000"/>
                            </a:schemeClr>
                          </a:duotone>
                        </a:blip>
                        <a:srcRect/>
                        <a:tile tx="0" ty="0" sx="100000" sy="100000" flip="none" algn="tl"/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bCs/>
                              <w:color w:val="46464A" w:themeColor="text2"/>
                            </w:rPr>
                            <w:alias w:val="Date"/>
                            <w:id w:val="516659546"/>
                            <w:placeholder>
                              <w:docPart w:val="779A0A4A7D4040D292CB8C3B0E03187E"/>
                            </w:placeholder>
                            <w:showingPlcHdr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63856" w:rsidRDefault="004B0468">
                              <w:pPr>
                                <w:spacing w:after="160" w:line="264" w:lineRule="auto"/>
                                <w:jc w:val="center"/>
                                <w:rPr>
                                  <w:b/>
                                  <w:bCs/>
                                  <w:color w:val="46464A" w:themeColor="text2"/>
                                </w:rPr>
                              </w:pPr>
                              <w:r>
                                <w:rPr>
                                  <w:color w:val="46464A" w:themeColor="text2"/>
                                </w:rPr>
                                <w:t>[Pick the date]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7000</wp14:pctHeight>
              </wp14:sizeRelV>
            </wp:anchor>
          </w:drawing>
        </mc:Choice>
        <mc:Fallback>
          <w:pict>
            <v:rect id="Rectangle 14" o:spid="_x0000_s1027" style="position:absolute;left:0;text-align:left;margin-left:0;margin-top:0;width:7in;height:45.35pt;z-index:251659264;visibility:visible;mso-wrap-style:square;mso-width-percent:1000;mso-height-percent:70;mso-wrap-distance-left:9pt;mso-wrap-distance-top:0;mso-wrap-distance-right:9pt;mso-wrap-distance-bottom:36pt;mso-position-horizontal:center;mso-position-horizontal-relative:margin;mso-position-vertical:top;mso-position-vertical-relative:margin;mso-width-percent:1000;mso-height-percent:70;mso-width-relative:margin;mso-height-relative:margin;v-text-anchor:bottom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BGUAAAAAUmdodGxv&#10;bmcAAAXc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" stroked="f" strokeweight="1.5pt">
              <v:fill r:id="rId2" o:title="" recolor="t" rotate="t" type="tile"/>
              <v:imagedata recolortarget="white [3057]"/>
              <v:textbox>
                <w:txbxContent>
                  <w:sdt>
                    <w:sdtPr>
                      <w:rPr>
                        <w:b/>
                        <w:bCs/>
                        <w:color w:val="46464A" w:themeColor="text2"/>
                      </w:rPr>
                      <w:alias w:val="Date"/>
                      <w:id w:val="516659546"/>
                      <w:placeholder>
                        <w:docPart w:val="779A0A4A7D4040D292CB8C3B0E03187E"/>
                      </w:placeholder>
                      <w:showingPlcHdr/>
                      <w:dataBinding w:prefixMappings="xmlns:ns0='http://schemas.microsoft.com/office/2006/coverPageProps'" w:xpath="/ns0:CoverPageProperties[1]/ns0:PublishDate[1]" w:storeItemID="{55AF091B-3C7A-41E3-B477-F2FDAA23CFDA}"/>
                      <w:date>
                        <w:lid w:val="en-U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E63856" w:rsidRDefault="004B0468">
                        <w:pPr>
                          <w:spacing w:after="160" w:line="264" w:lineRule="auto"/>
                          <w:jc w:val="center"/>
                          <w:rPr>
                            <w:b/>
                            <w:bCs/>
                            <w:color w:val="46464A" w:themeColor="text2"/>
                          </w:rPr>
                        </w:pPr>
                        <w:r>
                          <w:rPr>
                            <w:color w:val="46464A" w:themeColor="text2"/>
                          </w:rPr>
                          <w:t>[Pick the date]</w:t>
                        </w:r>
                      </w:p>
                    </w:sdtContent>
                  </w:sdt>
                </w:txbxContent>
              </v:textbox>
              <w10:wrap type="topAndBottom"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0" wp14:editId="3992C2D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7000</wp14:pctPosVOffset>
                  </wp:positionV>
                </mc:Choice>
                <mc:Fallback>
                  <wp:positionV relativeFrom="page">
                    <wp:posOffset>1490345</wp:posOffset>
                  </wp:positionV>
                </mc:Fallback>
              </mc:AlternateContent>
              <wp:extent cx="5943600" cy="0"/>
              <wp:effectExtent l="0" t="0" r="0" b="19050"/>
              <wp:wrapNone/>
              <wp:docPr id="17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Straight Connector 17" o:spid="_x0000_s1026" style="position:absolute;z-index:251660288;visibility:visible;mso-wrap-style:square;mso-width-percent:1000;mso-top-percent:70;mso-wrap-distance-left:9pt;mso-wrap-distance-top:0;mso-wrap-distance-right:9pt;mso-wrap-distance-bottom:0;mso-position-horizontal:center;mso-position-horizontal-relative:margin;mso-position-vertical-relative:margin;mso-width-percent:1000;mso-top-percent:70;mso-width-relative:margin" from="0,0" to="4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" o:allowincell="f" o:allowoverlap="f" strokecolor="#6f6f74 [3204]">
              <w10:wrap anchorx="margin" anchory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88459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4102D4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D116D1F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584A8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E0C0C54A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BEAE98" w:themeColor="accent3"/>
      </w:rPr>
    </w:lvl>
  </w:abstractNum>
  <w:abstractNum w:abstractNumId="5">
    <w:nsid w:val="FFFFFF81"/>
    <w:multiLevelType w:val="singleLevel"/>
    <w:tmpl w:val="9A8A1DF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BEAE98" w:themeColor="accent3"/>
      </w:rPr>
    </w:lvl>
  </w:abstractNum>
  <w:abstractNum w:abstractNumId="6">
    <w:nsid w:val="FFFFFF82"/>
    <w:multiLevelType w:val="singleLevel"/>
    <w:tmpl w:val="4AAC3C4A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A8A8AB" w:themeColor="accent1" w:themeTint="99"/>
      </w:rPr>
    </w:lvl>
  </w:abstractNum>
  <w:abstractNum w:abstractNumId="7">
    <w:nsid w:val="FFFFFF83"/>
    <w:multiLevelType w:val="singleLevel"/>
    <w:tmpl w:val="3EFA84BC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6F6F74" w:themeColor="accent1"/>
      </w:rPr>
    </w:lvl>
  </w:abstractNum>
  <w:abstractNum w:abstractNumId="8">
    <w:nsid w:val="FFFFFF88"/>
    <w:multiLevelType w:val="singleLevel"/>
    <w:tmpl w:val="58422E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3932A106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535356" w:themeColor="accent1" w:themeShade="BF"/>
      </w:rPr>
    </w:lvl>
  </w:abstractNum>
  <w:num w:numId="1">
    <w:abstractNumId w:val="9"/>
  </w:num>
  <w:num w:numId="2">
    <w:abstractNumId w:val="9"/>
  </w:num>
  <w:num w:numId="3">
    <w:abstractNumId w:val="7"/>
  </w:num>
  <w:num w:numId="4">
    <w:abstractNumId w:val="7"/>
  </w:num>
  <w:num w:numId="5">
    <w:abstractNumId w:val="6"/>
  </w:num>
  <w:num w:numId="6">
    <w:abstractNumId w:val="6"/>
  </w:num>
  <w:num w:numId="7">
    <w:abstractNumId w:val="5"/>
  </w:num>
  <w:num w:numId="8">
    <w:abstractNumId w:val="5"/>
  </w:num>
  <w:num w:numId="9">
    <w:abstractNumId w:val="4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9"/>
  </w:num>
  <w:num w:numId="17">
    <w:abstractNumId w:val="7"/>
  </w:num>
  <w:num w:numId="18">
    <w:abstractNumId w:val="6"/>
  </w:num>
  <w:num w:numId="19">
    <w:abstractNumId w:val="5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DateAndTime/>
  <w:hideGrammaticalErrors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1615"/>
    <w:rsid w:val="004B0278"/>
    <w:rsid w:val="004B0468"/>
    <w:rsid w:val="00541615"/>
    <w:rsid w:val="00B957A4"/>
    <w:rsid w:val="00E63856"/>
    <w:rsid w:val="00E66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DocumentPartTemplate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caption" w:uiPriority="35" w:qFormat="1"/>
    <w:lsdException w:name="List Bullet" w:uiPriority="36"/>
    <w:lsdException w:name="List Bullet 2" w:uiPriority="36"/>
    <w:lsdException w:name="List Bullet 3" w:uiPriority="36"/>
    <w:lsdException w:name="List Bullet 4" w:uiPriority="36"/>
    <w:lsdException w:name="List Bullet 5" w:uiPriority="36"/>
    <w:lsdException w:name="Title" w:semiHidden="0" w:uiPriority="10" w:unhideWhenUsed="0" w:qFormat="1"/>
    <w:lsdException w:name="Closing" w:uiPriority="5" w:qFormat="1"/>
    <w:lsdException w:name="Signature" w:qFormat="1"/>
    <w:lsdException w:name="Subtitle" w:semiHidden="0" w:uiPriority="11" w:unhideWhenUsed="0" w:qFormat="1"/>
    <w:lsdException w:name="Salutation" w:uiPriority="4" w:qFormat="1"/>
    <w:lsdException w:name="Block Text" w:uiPriority="4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uiPriority="1" w:qFormat="1"/>
    <w:lsdException w:name="Revision" w:unhideWhenUsed="0"/>
    <w:lsdException w:name="List Paragraph" w:uiPriority="34" w:qFormat="1"/>
    <w:lsdException w:name="Quote" w:semiHidden="0" w:uiPriority="29" w:unhideWhenUsed="0" w:qFormat="1"/>
    <w:lsdException w:name="Intense Quote" w:uiPriority="3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30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 w:line="240" w:lineRule="auto"/>
      <w:jc w:val="center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20" w:after="0" w:line="240" w:lineRule="auto"/>
      <w:jc w:val="center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jc w:val="center"/>
      <w:outlineLvl w:val="2"/>
    </w:pPr>
    <w:rPr>
      <w:rFonts w:asciiTheme="majorHAnsi" w:eastAsiaTheme="majorEastAsia" w:hAnsiTheme="majorHAnsi" w:cstheme="majorBidi"/>
      <w:b/>
      <w:bCs/>
      <w:color w:val="535356" w:themeColor="accent1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color w:val="535356" w:themeColor="accent1" w:themeShade="BF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b/>
      <w:i/>
      <w:iCs/>
      <w:color w:val="6F6F74" w:themeColor="accent1"/>
    </w:rPr>
  </w:style>
  <w:style w:type="character" w:customStyle="1" w:styleId="IntenseReferenceChar">
    <w:name w:val="Intense Reference Char"/>
    <w:basedOn w:val="DefaultParagraphFont"/>
    <w:uiPriority w:val="32"/>
    <w:rPr>
      <w:rFonts w:cs="Times New Roman"/>
      <w:b/>
      <w:color w:val="000000"/>
      <w:szCs w:val="20"/>
      <w:u w:val="single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ubtleReferenceChar">
    <w:name w:val="Subtle Reference Char"/>
    <w:basedOn w:val="DefaultParagraphFont"/>
    <w:uiPriority w:val="31"/>
    <w:rPr>
      <w:rFonts w:cs="Times New Roman"/>
      <w:color w:val="000000"/>
      <w:szCs w:val="20"/>
      <w:u w:val="single"/>
      <w14:textFill>
        <w14:solidFill>
          <w14:srgbClr w14:val="000000">
            <w14:lumMod w14:val="55000"/>
            <w14:lumOff w14:val="45000"/>
          </w14:srgbClr>
        </w14:solidFill>
      </w14:textFill>
    </w:rPr>
  </w:style>
  <w:style w:type="character" w:customStyle="1" w:styleId="BookTitleChar">
    <w:name w:val="Book Title Char"/>
    <w:basedOn w:val="DefaultParagraphFont"/>
    <w:uiPriority w:val="33"/>
    <w:rPr>
      <w:rFonts w:asciiTheme="majorHAnsi" w:hAnsiTheme="majorHAnsi" w:cs="Times New Roman"/>
      <w:b/>
      <w:i/>
      <w:color w:val="000000"/>
      <w:szCs w:val="20"/>
    </w:rPr>
  </w:style>
  <w:style w:type="character" w:customStyle="1" w:styleId="IntenseEmphasisChar">
    <w:name w:val="Intense Emphasis Char"/>
    <w:basedOn w:val="DefaultParagraphFont"/>
    <w:uiPriority w:val="21"/>
    <w:rPr>
      <w:rFonts w:cs="Times New Roman"/>
      <w:b/>
      <w:i/>
      <w:color w:val="000000"/>
      <w:szCs w:val="20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ubtleEmphasisChar">
    <w:name w:val="Subtle Emphasis Char"/>
    <w:basedOn w:val="DefaultParagraphFont"/>
    <w:uiPriority w:val="19"/>
    <w:rPr>
      <w:rFonts w:cs="Times New Roman"/>
      <w:i/>
      <w:color w:val="000000"/>
      <w:szCs w:val="20"/>
      <w14:textFill>
        <w14:solidFill>
          <w14:srgbClr w14:val="000000">
            <w14:lumMod w14:val="55000"/>
            <w14:lumOff w14:val="45000"/>
          </w14:srgbClr>
        </w14:solidFill>
      </w14:textFill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12" w:space="4" w:color="6F6F74" w:themeColor="accent1"/>
        <w:bottom w:val="double" w:sz="18" w:space="4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thickThinSmallGap" w:sz="48" w:space="8" w:color="6F6F74" w:themeColor="accent1"/>
        <w:left w:val="thickThinSmallGap" w:sz="48" w:space="8" w:color="6F6F74" w:themeColor="accent1"/>
        <w:bottom w:val="thinThickSmallGap" w:sz="48" w:space="8" w:color="6F6F74" w:themeColor="accent1"/>
        <w:right w:val="thinThickSmallGap" w:sz="48" w:space="8" w:color="6F6F74" w:themeColor="accent1"/>
      </w:pBdr>
      <w:shd w:val="clear" w:color="auto" w:fill="6F6F74" w:themeFill="accent1"/>
      <w:spacing w:before="120" w:line="360" w:lineRule="auto"/>
      <w:ind w:left="288" w:right="288"/>
      <w:jc w:val="center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/>
      <w:szCs w:val="20"/>
      <w:lang w:eastAsia="ja-JP" w:bidi="he-IL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BlockText">
    <w:name w:val="Block Text"/>
    <w:aliases w:val="Block Quote"/>
    <w:uiPriority w:val="40"/>
    <w:pPr>
      <w:pBdr>
        <w:top w:val="single" w:sz="2" w:space="10" w:color="A8A8AB" w:themeColor="accent1" w:themeTint="99"/>
        <w:bottom w:val="single" w:sz="24" w:space="10" w:color="A8A8AB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  <w:lang w:eastAsia="ko-KR" w:bidi="hi-IN"/>
    </w:rPr>
  </w:style>
  <w:style w:type="paragraph" w:styleId="ListBullet">
    <w:name w:val="List Bullet"/>
    <w:basedOn w:val="Normal"/>
    <w:uiPriority w:val="6"/>
    <w:unhideWhenUsed/>
    <w:pPr>
      <w:numPr>
        <w:numId w:val="16"/>
      </w:numPr>
      <w:spacing w:after="0"/>
      <w:contextualSpacing/>
    </w:pPr>
  </w:style>
  <w:style w:type="paragraph" w:styleId="ListBullet2">
    <w:name w:val="List Bullet 2"/>
    <w:basedOn w:val="Normal"/>
    <w:uiPriority w:val="6"/>
    <w:unhideWhenUsed/>
    <w:pPr>
      <w:numPr>
        <w:numId w:val="17"/>
      </w:numPr>
      <w:spacing w:after="0"/>
    </w:pPr>
  </w:style>
  <w:style w:type="paragraph" w:styleId="ListBullet3">
    <w:name w:val="List Bullet 3"/>
    <w:basedOn w:val="Normal"/>
    <w:uiPriority w:val="6"/>
    <w:unhideWhenUsed/>
    <w:pPr>
      <w:numPr>
        <w:numId w:val="18"/>
      </w:numPr>
      <w:spacing w:after="0"/>
    </w:pPr>
  </w:style>
  <w:style w:type="paragraph" w:styleId="ListBullet4">
    <w:name w:val="List Bullet 4"/>
    <w:basedOn w:val="Normal"/>
    <w:uiPriority w:val="6"/>
    <w:unhideWhenUsed/>
    <w:pPr>
      <w:numPr>
        <w:numId w:val="19"/>
      </w:numPr>
      <w:spacing w:after="0"/>
    </w:pPr>
  </w:style>
  <w:style w:type="paragraph" w:styleId="ListBullet5">
    <w:name w:val="List Bullet 5"/>
    <w:basedOn w:val="Normal"/>
    <w:uiPriority w:val="6"/>
    <w:unhideWhenUsed/>
    <w:pPr>
      <w:numPr>
        <w:numId w:val="20"/>
      </w:numPr>
      <w:spacing w:after="0"/>
    </w:pPr>
  </w:style>
  <w:style w:type="paragraph" w:styleId="TOC1">
    <w:name w:val="toc 1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</w:pPr>
    <w:rPr>
      <w:smallCaps/>
      <w:noProof/>
      <w:color w:val="A7B789" w:themeColor="accent2"/>
    </w:rPr>
  </w:style>
  <w:style w:type="paragraph" w:styleId="TOC2">
    <w:name w:val="toc 2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yperlink">
    <w:name w:val="Hyperlink"/>
    <w:basedOn w:val="DefaultParagraphFont"/>
    <w:uiPriority w:val="99"/>
    <w:semiHidden/>
    <w:unhideWhenUsed/>
    <w:rPr>
      <w:color w:val="000000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 w:val="0"/>
      <w:smallCaps w:val="0"/>
      <w:color w:val="000000"/>
      <w14:shadow w14:blurRad="0" w14:dist="0" w14:dir="0" w14:sx="0" w14:sy="0" w14:kx="0" w14:ky="0" w14:algn="none">
        <w14:srgbClr w14:val="000000"/>
      </w14:shadow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46464A" w:themeColor="text2"/>
      <w:spacing w:val="5"/>
      <w:u w:val="single"/>
      <w14:shadow w14:blurRad="0" w14:dist="0" w14:dir="0" w14:sx="0" w14:sy="0" w14:kx="0" w14:ky="0" w14:algn="none">
        <w14:srgbClr w14:val="000000"/>
      </w14:shadow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Pr>
      <w:smallCaps/>
      <w:color w:val="000000"/>
      <w:u w:val="single"/>
    </w:rPr>
  </w:style>
  <w:style w:type="paragraph" w:styleId="Closing">
    <w:name w:val="Closing"/>
    <w:basedOn w:val="Normal"/>
    <w:link w:val="ClosingChar"/>
    <w:uiPriority w:val="5"/>
    <w:unhideWhenUsed/>
    <w:qFormat/>
    <w:pPr>
      <w:spacing w:before="480" w:after="960"/>
      <w:contextualSpacing/>
      <w:jc w:val="center"/>
    </w:pPr>
    <w:rPr>
      <w:b/>
      <w:i/>
      <w:color w:val="46464A" w:themeColor="text2"/>
      <w:sz w:val="24"/>
    </w:rPr>
  </w:style>
  <w:style w:type="character" w:customStyle="1" w:styleId="ClosingChar">
    <w:name w:val="Closing Char"/>
    <w:basedOn w:val="DefaultParagraphFont"/>
    <w:link w:val="Closing"/>
    <w:uiPriority w:val="5"/>
    <w:rPr>
      <w:b/>
      <w:i/>
      <w:color w:val="46464A" w:themeColor="text2"/>
      <w:sz w:val="24"/>
    </w:rPr>
  </w:style>
  <w:style w:type="paragraph" w:customStyle="1" w:styleId="RecipientAddress">
    <w:name w:val="Recipient Address"/>
    <w:basedOn w:val="NoSpacing"/>
    <w:link w:val="RecipientAddressChar"/>
    <w:uiPriority w:val="3"/>
    <w:qFormat/>
    <w:pPr>
      <w:spacing w:after="360"/>
      <w:contextualSpacing/>
      <w:jc w:val="center"/>
    </w:pPr>
  </w:style>
  <w:style w:type="paragraph" w:styleId="Salutation">
    <w:name w:val="Salutation"/>
    <w:basedOn w:val="NoSpacing"/>
    <w:next w:val="Normal"/>
    <w:link w:val="SalutationChar"/>
    <w:uiPriority w:val="4"/>
    <w:unhideWhenUsed/>
    <w:qFormat/>
    <w:pPr>
      <w:spacing w:before="480" w:after="480"/>
      <w:contextualSpacing/>
      <w:jc w:val="center"/>
    </w:pPr>
    <w:rPr>
      <w:b/>
      <w:caps/>
      <w:color w:val="46464A" w:themeColor="text2"/>
      <w:spacing w:val="20"/>
      <w:sz w:val="24"/>
    </w:rPr>
  </w:style>
  <w:style w:type="character" w:customStyle="1" w:styleId="SalutationChar">
    <w:name w:val="Salutation Char"/>
    <w:basedOn w:val="DefaultParagraphFont"/>
    <w:link w:val="Salutation"/>
    <w:uiPriority w:val="4"/>
    <w:rPr>
      <w:b/>
      <w:caps/>
      <w:color w:val="46464A" w:themeColor="text2"/>
      <w:spacing w:val="20"/>
      <w:sz w:val="24"/>
    </w:rPr>
  </w:style>
  <w:style w:type="paragraph" w:customStyle="1" w:styleId="SenderAddress">
    <w:name w:val="Sender Address"/>
    <w:basedOn w:val="NoSpacing"/>
    <w:uiPriority w:val="2"/>
    <w:qFormat/>
    <w:pPr>
      <w:contextualSpacing/>
      <w:jc w:val="center"/>
    </w:pPr>
    <w:rPr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jc w:val="center"/>
    </w:pPr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0"/>
      <w:szCs w:val="56"/>
      <w14:ligatures w14:val="standard"/>
      <w14:numForm w14:val="oldStyle"/>
      <w14:cntxtAlt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0"/>
      <w:szCs w:val="56"/>
      <w14:ligatures w14:val="standard"/>
      <w14:numForm w14:val="oldStyle"/>
      <w14:cntxtAlts/>
    </w:r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  <w:rPr>
      <w:rFonts w:cs="Times New Roman"/>
      <w:color w:val="000000"/>
      <w:szCs w:val="20"/>
      <w:lang w:eastAsia="ja-JP" w:bidi="he-IL"/>
    </w:r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styleId="Signature">
    <w:name w:val="Signature"/>
    <w:basedOn w:val="Normal"/>
    <w:link w:val="SignatureChar"/>
    <w:uiPriority w:val="99"/>
    <w:unhideWhenUsed/>
    <w:qFormat/>
    <w:pPr>
      <w:contextualSpacing/>
      <w:jc w:val="center"/>
    </w:pPr>
  </w:style>
  <w:style w:type="character" w:customStyle="1" w:styleId="SignatureChar">
    <w:name w:val="Signature Char"/>
    <w:basedOn w:val="DefaultParagraphFont"/>
    <w:link w:val="Signature"/>
    <w:uiPriority w:val="99"/>
  </w:style>
  <w:style w:type="table" w:customStyle="1" w:styleId="Style6">
    <w:name w:val="Style 6"/>
    <w:basedOn w:val="TableNormal"/>
    <w:uiPriority w:val="26"/>
    <w:pPr>
      <w:spacing w:after="0" w:line="240" w:lineRule="auto"/>
    </w:pPr>
    <w:rPr>
      <w:rFonts w:eastAsia="Times New Roman" w:cs="Times New Roman"/>
      <w:color w:val="000000" w:themeColor="text1"/>
    </w:rPr>
    <w:tblPr>
      <w:tblBorders>
        <w:top w:val="single" w:sz="4" w:space="0" w:color="6F6F74" w:themeColor="accent1"/>
        <w:left w:val="single" w:sz="4" w:space="0" w:color="6F6F74" w:themeColor="accent1"/>
        <w:bottom w:val="single" w:sz="4" w:space="0" w:color="6F6F74" w:themeColor="accent1"/>
        <w:right w:val="single" w:sz="4" w:space="0" w:color="6F6F7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2E3" w:themeFill="accent1" w:themeFillTint="33"/>
    </w:tcPr>
    <w:tblStylePr w:type="firstRow">
      <w:rPr>
        <w:b/>
        <w:bCs/>
        <w:color w:val="46464A" w:themeColor="text2"/>
      </w:rPr>
      <w:tblPr/>
      <w:tcPr>
        <w:shd w:val="clear" w:color="auto" w:fill="F0F0F1" w:themeFill="accent1" w:themeFillTint="19"/>
      </w:tcPr>
    </w:tblStylePr>
    <w:tblStylePr w:type="lastRow">
      <w:rPr>
        <w:b/>
        <w:bCs/>
        <w:color w:val="FFFFFF" w:themeColor="background1"/>
      </w:rPr>
      <w:tblPr/>
      <w:tcPr>
        <w:shd w:val="clear" w:color="auto" w:fill="6F6F74" w:themeFill="accent1"/>
      </w:tcPr>
    </w:tblStylePr>
    <w:tblStylePr w:type="firstCol">
      <w:rPr>
        <w:b/>
        <w:bCs/>
        <w:color w:val="46464A" w:themeColor="text2"/>
      </w:rPr>
    </w:tblStylePr>
    <w:tblStylePr w:type="lastCol">
      <w:rPr>
        <w:color w:val="000000" w:themeColor="text1"/>
      </w:rPr>
    </w:tblStylePr>
  </w:style>
  <w:style w:type="paragraph" w:customStyle="1" w:styleId="DateText">
    <w:name w:val="Date Text"/>
    <w:basedOn w:val="Normal"/>
    <w:uiPriority w:val="35"/>
    <w:pPr>
      <w:spacing w:before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  <w:lang w:eastAsia="ja-JP"/>
    </w:rPr>
  </w:style>
  <w:style w:type="character" w:customStyle="1" w:styleId="RecipientAddressChar">
    <w:name w:val="Recipient Address Char"/>
    <w:basedOn w:val="DefaultParagraphFont"/>
    <w:link w:val="RecipientAddress"/>
    <w:uiPriority w:val="3"/>
    <w:lock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caption" w:uiPriority="35" w:qFormat="1"/>
    <w:lsdException w:name="List Bullet" w:uiPriority="36"/>
    <w:lsdException w:name="List Bullet 2" w:uiPriority="36"/>
    <w:lsdException w:name="List Bullet 3" w:uiPriority="36"/>
    <w:lsdException w:name="List Bullet 4" w:uiPriority="36"/>
    <w:lsdException w:name="List Bullet 5" w:uiPriority="36"/>
    <w:lsdException w:name="Title" w:semiHidden="0" w:uiPriority="10" w:unhideWhenUsed="0" w:qFormat="1"/>
    <w:lsdException w:name="Closing" w:uiPriority="5" w:qFormat="1"/>
    <w:lsdException w:name="Signature" w:qFormat="1"/>
    <w:lsdException w:name="Subtitle" w:semiHidden="0" w:uiPriority="11" w:unhideWhenUsed="0" w:qFormat="1"/>
    <w:lsdException w:name="Salutation" w:uiPriority="4" w:qFormat="1"/>
    <w:lsdException w:name="Block Text" w:uiPriority="4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uiPriority="1" w:qFormat="1"/>
    <w:lsdException w:name="Revision" w:unhideWhenUsed="0"/>
    <w:lsdException w:name="List Paragraph" w:uiPriority="34" w:qFormat="1"/>
    <w:lsdException w:name="Quote" w:semiHidden="0" w:uiPriority="29" w:unhideWhenUsed="0" w:qFormat="1"/>
    <w:lsdException w:name="Intense Quote" w:uiPriority="3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30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 w:line="240" w:lineRule="auto"/>
      <w:jc w:val="center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20" w:after="0" w:line="240" w:lineRule="auto"/>
      <w:jc w:val="center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jc w:val="center"/>
      <w:outlineLvl w:val="2"/>
    </w:pPr>
    <w:rPr>
      <w:rFonts w:asciiTheme="majorHAnsi" w:eastAsiaTheme="majorEastAsia" w:hAnsiTheme="majorHAnsi" w:cstheme="majorBidi"/>
      <w:b/>
      <w:bCs/>
      <w:color w:val="535356" w:themeColor="accent1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color w:val="535356" w:themeColor="accent1" w:themeShade="BF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b/>
      <w:i/>
      <w:iCs/>
      <w:color w:val="6F6F74" w:themeColor="accent1"/>
    </w:rPr>
  </w:style>
  <w:style w:type="character" w:customStyle="1" w:styleId="IntenseReferenceChar">
    <w:name w:val="Intense Reference Char"/>
    <w:basedOn w:val="DefaultParagraphFont"/>
    <w:uiPriority w:val="32"/>
    <w:rPr>
      <w:rFonts w:cs="Times New Roman"/>
      <w:b/>
      <w:color w:val="000000"/>
      <w:szCs w:val="20"/>
      <w:u w:val="single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ubtleReferenceChar">
    <w:name w:val="Subtle Reference Char"/>
    <w:basedOn w:val="DefaultParagraphFont"/>
    <w:uiPriority w:val="31"/>
    <w:rPr>
      <w:rFonts w:cs="Times New Roman"/>
      <w:color w:val="000000"/>
      <w:szCs w:val="20"/>
      <w:u w:val="single"/>
      <w14:textFill>
        <w14:solidFill>
          <w14:srgbClr w14:val="000000">
            <w14:lumMod w14:val="55000"/>
            <w14:lumOff w14:val="45000"/>
          </w14:srgbClr>
        </w14:solidFill>
      </w14:textFill>
    </w:rPr>
  </w:style>
  <w:style w:type="character" w:customStyle="1" w:styleId="BookTitleChar">
    <w:name w:val="Book Title Char"/>
    <w:basedOn w:val="DefaultParagraphFont"/>
    <w:uiPriority w:val="33"/>
    <w:rPr>
      <w:rFonts w:asciiTheme="majorHAnsi" w:hAnsiTheme="majorHAnsi" w:cs="Times New Roman"/>
      <w:b/>
      <w:i/>
      <w:color w:val="000000"/>
      <w:szCs w:val="20"/>
    </w:rPr>
  </w:style>
  <w:style w:type="character" w:customStyle="1" w:styleId="IntenseEmphasisChar">
    <w:name w:val="Intense Emphasis Char"/>
    <w:basedOn w:val="DefaultParagraphFont"/>
    <w:uiPriority w:val="21"/>
    <w:rPr>
      <w:rFonts w:cs="Times New Roman"/>
      <w:b/>
      <w:i/>
      <w:color w:val="000000"/>
      <w:szCs w:val="20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ubtleEmphasisChar">
    <w:name w:val="Subtle Emphasis Char"/>
    <w:basedOn w:val="DefaultParagraphFont"/>
    <w:uiPriority w:val="19"/>
    <w:rPr>
      <w:rFonts w:cs="Times New Roman"/>
      <w:i/>
      <w:color w:val="000000"/>
      <w:szCs w:val="20"/>
      <w14:textFill>
        <w14:solidFill>
          <w14:srgbClr w14:val="000000">
            <w14:lumMod w14:val="55000"/>
            <w14:lumOff w14:val="45000"/>
          </w14:srgbClr>
        </w14:solidFill>
      </w14:textFill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12" w:space="4" w:color="6F6F74" w:themeColor="accent1"/>
        <w:bottom w:val="double" w:sz="18" w:space="4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thickThinSmallGap" w:sz="48" w:space="8" w:color="6F6F74" w:themeColor="accent1"/>
        <w:left w:val="thickThinSmallGap" w:sz="48" w:space="8" w:color="6F6F74" w:themeColor="accent1"/>
        <w:bottom w:val="thinThickSmallGap" w:sz="48" w:space="8" w:color="6F6F74" w:themeColor="accent1"/>
        <w:right w:val="thinThickSmallGap" w:sz="48" w:space="8" w:color="6F6F74" w:themeColor="accent1"/>
      </w:pBdr>
      <w:shd w:val="clear" w:color="auto" w:fill="6F6F74" w:themeFill="accent1"/>
      <w:spacing w:before="120" w:line="360" w:lineRule="auto"/>
      <w:ind w:left="288" w:right="288"/>
      <w:jc w:val="center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/>
      <w:szCs w:val="20"/>
      <w:lang w:eastAsia="ja-JP" w:bidi="he-IL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BlockText">
    <w:name w:val="Block Text"/>
    <w:aliases w:val="Block Quote"/>
    <w:uiPriority w:val="40"/>
    <w:pPr>
      <w:pBdr>
        <w:top w:val="single" w:sz="2" w:space="10" w:color="A8A8AB" w:themeColor="accent1" w:themeTint="99"/>
        <w:bottom w:val="single" w:sz="24" w:space="10" w:color="A8A8AB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  <w:lang w:eastAsia="ko-KR" w:bidi="hi-IN"/>
    </w:rPr>
  </w:style>
  <w:style w:type="paragraph" w:styleId="ListBullet">
    <w:name w:val="List Bullet"/>
    <w:basedOn w:val="Normal"/>
    <w:uiPriority w:val="6"/>
    <w:unhideWhenUsed/>
    <w:pPr>
      <w:numPr>
        <w:numId w:val="16"/>
      </w:numPr>
      <w:spacing w:after="0"/>
      <w:contextualSpacing/>
    </w:pPr>
  </w:style>
  <w:style w:type="paragraph" w:styleId="ListBullet2">
    <w:name w:val="List Bullet 2"/>
    <w:basedOn w:val="Normal"/>
    <w:uiPriority w:val="6"/>
    <w:unhideWhenUsed/>
    <w:pPr>
      <w:numPr>
        <w:numId w:val="17"/>
      </w:numPr>
      <w:spacing w:after="0"/>
    </w:pPr>
  </w:style>
  <w:style w:type="paragraph" w:styleId="ListBullet3">
    <w:name w:val="List Bullet 3"/>
    <w:basedOn w:val="Normal"/>
    <w:uiPriority w:val="6"/>
    <w:unhideWhenUsed/>
    <w:pPr>
      <w:numPr>
        <w:numId w:val="18"/>
      </w:numPr>
      <w:spacing w:after="0"/>
    </w:pPr>
  </w:style>
  <w:style w:type="paragraph" w:styleId="ListBullet4">
    <w:name w:val="List Bullet 4"/>
    <w:basedOn w:val="Normal"/>
    <w:uiPriority w:val="6"/>
    <w:unhideWhenUsed/>
    <w:pPr>
      <w:numPr>
        <w:numId w:val="19"/>
      </w:numPr>
      <w:spacing w:after="0"/>
    </w:pPr>
  </w:style>
  <w:style w:type="paragraph" w:styleId="ListBullet5">
    <w:name w:val="List Bullet 5"/>
    <w:basedOn w:val="Normal"/>
    <w:uiPriority w:val="6"/>
    <w:unhideWhenUsed/>
    <w:pPr>
      <w:numPr>
        <w:numId w:val="20"/>
      </w:numPr>
      <w:spacing w:after="0"/>
    </w:pPr>
  </w:style>
  <w:style w:type="paragraph" w:styleId="TOC1">
    <w:name w:val="toc 1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</w:pPr>
    <w:rPr>
      <w:smallCaps/>
      <w:noProof/>
      <w:color w:val="A7B789" w:themeColor="accent2"/>
    </w:rPr>
  </w:style>
  <w:style w:type="paragraph" w:styleId="TOC2">
    <w:name w:val="toc 2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yperlink">
    <w:name w:val="Hyperlink"/>
    <w:basedOn w:val="DefaultParagraphFont"/>
    <w:uiPriority w:val="99"/>
    <w:semiHidden/>
    <w:unhideWhenUsed/>
    <w:rPr>
      <w:color w:val="000000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 w:val="0"/>
      <w:smallCaps w:val="0"/>
      <w:color w:val="000000"/>
      <w14:shadow w14:blurRad="0" w14:dist="0" w14:dir="0" w14:sx="0" w14:sy="0" w14:kx="0" w14:ky="0" w14:algn="none">
        <w14:srgbClr w14:val="000000"/>
      </w14:shadow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46464A" w:themeColor="text2"/>
      <w:spacing w:val="5"/>
      <w:u w:val="single"/>
      <w14:shadow w14:blurRad="0" w14:dist="0" w14:dir="0" w14:sx="0" w14:sy="0" w14:kx="0" w14:ky="0" w14:algn="none">
        <w14:srgbClr w14:val="000000"/>
      </w14:shadow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Pr>
      <w:smallCaps/>
      <w:color w:val="000000"/>
      <w:u w:val="single"/>
    </w:rPr>
  </w:style>
  <w:style w:type="paragraph" w:styleId="Closing">
    <w:name w:val="Closing"/>
    <w:basedOn w:val="Normal"/>
    <w:link w:val="ClosingChar"/>
    <w:uiPriority w:val="5"/>
    <w:unhideWhenUsed/>
    <w:qFormat/>
    <w:pPr>
      <w:spacing w:before="480" w:after="960"/>
      <w:contextualSpacing/>
      <w:jc w:val="center"/>
    </w:pPr>
    <w:rPr>
      <w:b/>
      <w:i/>
      <w:color w:val="46464A" w:themeColor="text2"/>
      <w:sz w:val="24"/>
    </w:rPr>
  </w:style>
  <w:style w:type="character" w:customStyle="1" w:styleId="ClosingChar">
    <w:name w:val="Closing Char"/>
    <w:basedOn w:val="DefaultParagraphFont"/>
    <w:link w:val="Closing"/>
    <w:uiPriority w:val="5"/>
    <w:rPr>
      <w:b/>
      <w:i/>
      <w:color w:val="46464A" w:themeColor="text2"/>
      <w:sz w:val="24"/>
    </w:rPr>
  </w:style>
  <w:style w:type="paragraph" w:customStyle="1" w:styleId="RecipientAddress">
    <w:name w:val="Recipient Address"/>
    <w:basedOn w:val="NoSpacing"/>
    <w:link w:val="RecipientAddressChar"/>
    <w:uiPriority w:val="3"/>
    <w:qFormat/>
    <w:pPr>
      <w:spacing w:after="360"/>
      <w:contextualSpacing/>
      <w:jc w:val="center"/>
    </w:pPr>
  </w:style>
  <w:style w:type="paragraph" w:styleId="Salutation">
    <w:name w:val="Salutation"/>
    <w:basedOn w:val="NoSpacing"/>
    <w:next w:val="Normal"/>
    <w:link w:val="SalutationChar"/>
    <w:uiPriority w:val="4"/>
    <w:unhideWhenUsed/>
    <w:qFormat/>
    <w:pPr>
      <w:spacing w:before="480" w:after="480"/>
      <w:contextualSpacing/>
      <w:jc w:val="center"/>
    </w:pPr>
    <w:rPr>
      <w:b/>
      <w:caps/>
      <w:color w:val="46464A" w:themeColor="text2"/>
      <w:spacing w:val="20"/>
      <w:sz w:val="24"/>
    </w:rPr>
  </w:style>
  <w:style w:type="character" w:customStyle="1" w:styleId="SalutationChar">
    <w:name w:val="Salutation Char"/>
    <w:basedOn w:val="DefaultParagraphFont"/>
    <w:link w:val="Salutation"/>
    <w:uiPriority w:val="4"/>
    <w:rPr>
      <w:b/>
      <w:caps/>
      <w:color w:val="46464A" w:themeColor="text2"/>
      <w:spacing w:val="20"/>
      <w:sz w:val="24"/>
    </w:rPr>
  </w:style>
  <w:style w:type="paragraph" w:customStyle="1" w:styleId="SenderAddress">
    <w:name w:val="Sender Address"/>
    <w:basedOn w:val="NoSpacing"/>
    <w:uiPriority w:val="2"/>
    <w:qFormat/>
    <w:pPr>
      <w:contextualSpacing/>
      <w:jc w:val="center"/>
    </w:pPr>
    <w:rPr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jc w:val="center"/>
    </w:pPr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0"/>
      <w:szCs w:val="56"/>
      <w14:ligatures w14:val="standard"/>
      <w14:numForm w14:val="oldStyle"/>
      <w14:cntxtAlt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0"/>
      <w:szCs w:val="56"/>
      <w14:ligatures w14:val="standard"/>
      <w14:numForm w14:val="oldStyle"/>
      <w14:cntxtAlts/>
    </w:r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  <w:rPr>
      <w:rFonts w:cs="Times New Roman"/>
      <w:color w:val="000000"/>
      <w:szCs w:val="20"/>
      <w:lang w:eastAsia="ja-JP" w:bidi="he-IL"/>
    </w:r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styleId="Signature">
    <w:name w:val="Signature"/>
    <w:basedOn w:val="Normal"/>
    <w:link w:val="SignatureChar"/>
    <w:uiPriority w:val="99"/>
    <w:unhideWhenUsed/>
    <w:qFormat/>
    <w:pPr>
      <w:contextualSpacing/>
      <w:jc w:val="center"/>
    </w:pPr>
  </w:style>
  <w:style w:type="character" w:customStyle="1" w:styleId="SignatureChar">
    <w:name w:val="Signature Char"/>
    <w:basedOn w:val="DefaultParagraphFont"/>
    <w:link w:val="Signature"/>
    <w:uiPriority w:val="99"/>
  </w:style>
  <w:style w:type="table" w:customStyle="1" w:styleId="Style6">
    <w:name w:val="Style 6"/>
    <w:basedOn w:val="TableNormal"/>
    <w:uiPriority w:val="26"/>
    <w:pPr>
      <w:spacing w:after="0" w:line="240" w:lineRule="auto"/>
    </w:pPr>
    <w:rPr>
      <w:rFonts w:eastAsia="Times New Roman" w:cs="Times New Roman"/>
      <w:color w:val="000000" w:themeColor="text1"/>
    </w:rPr>
    <w:tblPr>
      <w:tblBorders>
        <w:top w:val="single" w:sz="4" w:space="0" w:color="6F6F74" w:themeColor="accent1"/>
        <w:left w:val="single" w:sz="4" w:space="0" w:color="6F6F74" w:themeColor="accent1"/>
        <w:bottom w:val="single" w:sz="4" w:space="0" w:color="6F6F74" w:themeColor="accent1"/>
        <w:right w:val="single" w:sz="4" w:space="0" w:color="6F6F7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2E3" w:themeFill="accent1" w:themeFillTint="33"/>
    </w:tcPr>
    <w:tblStylePr w:type="firstRow">
      <w:rPr>
        <w:b/>
        <w:bCs/>
        <w:color w:val="46464A" w:themeColor="text2"/>
      </w:rPr>
      <w:tblPr/>
      <w:tcPr>
        <w:shd w:val="clear" w:color="auto" w:fill="F0F0F1" w:themeFill="accent1" w:themeFillTint="19"/>
      </w:tcPr>
    </w:tblStylePr>
    <w:tblStylePr w:type="lastRow">
      <w:rPr>
        <w:b/>
        <w:bCs/>
        <w:color w:val="FFFFFF" w:themeColor="background1"/>
      </w:rPr>
      <w:tblPr/>
      <w:tcPr>
        <w:shd w:val="clear" w:color="auto" w:fill="6F6F74" w:themeFill="accent1"/>
      </w:tcPr>
    </w:tblStylePr>
    <w:tblStylePr w:type="firstCol">
      <w:rPr>
        <w:b/>
        <w:bCs/>
        <w:color w:val="46464A" w:themeColor="text2"/>
      </w:rPr>
    </w:tblStylePr>
    <w:tblStylePr w:type="lastCol">
      <w:rPr>
        <w:color w:val="000000" w:themeColor="text1"/>
      </w:rPr>
    </w:tblStylePr>
  </w:style>
  <w:style w:type="paragraph" w:customStyle="1" w:styleId="DateText">
    <w:name w:val="Date Text"/>
    <w:basedOn w:val="Normal"/>
    <w:uiPriority w:val="35"/>
    <w:pPr>
      <w:spacing w:before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  <w:lang w:eastAsia="ja-JP"/>
    </w:rPr>
  </w:style>
  <w:style w:type="character" w:customStyle="1" w:styleId="RecipientAddressChar">
    <w:name w:val="Recipient Address Char"/>
    <w:basedOn w:val="DefaultParagraphFont"/>
    <w:link w:val="RecipientAddress"/>
    <w:uiPriority w:val="3"/>
    <w:lock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85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endnotes" Target="endnotes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TTANI%20COMPUTERS\Desktop\CRICKE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79A0A4A7D4040D292CB8C3B0E0318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C9A800-A791-4279-80D0-4F83F095E2AB}"/>
      </w:docPartPr>
      <w:docPartBody>
        <w:p w:rsidR="00000000" w:rsidRDefault="00E57613">
          <w:pPr>
            <w:pStyle w:val="779A0A4A7D4040D292CB8C3B0E03187E"/>
          </w:pPr>
          <w:r>
            <w:rPr>
              <w:color w:val="1F497D" w:themeColor="text2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charset w:val="80"/>
    <w:family w:val="roman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7613"/>
    <w:rsid w:val="00E57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216E6EE022A4A0183C0855F3A91B4CE">
    <w:name w:val="3216E6EE022A4A0183C0855F3A91B4CE"/>
  </w:style>
  <w:style w:type="paragraph" w:customStyle="1" w:styleId="6BCE00539445405DB76146B19151C1EB">
    <w:name w:val="6BCE00539445405DB76146B19151C1EB"/>
  </w:style>
  <w:style w:type="paragraph" w:customStyle="1" w:styleId="D0A8644472964D07AAA2DF7C228AB8F9">
    <w:name w:val="D0A8644472964D07AAA2DF7C228AB8F9"/>
  </w:style>
  <w:style w:type="character" w:styleId="PlaceholderText">
    <w:name w:val="Placeholder Text"/>
    <w:basedOn w:val="DefaultParagraphFont"/>
    <w:uiPriority w:val="99"/>
    <w:rPr>
      <w:color w:val="808080"/>
    </w:rPr>
  </w:style>
  <w:style w:type="paragraph" w:customStyle="1" w:styleId="7EABFA42397E4F1DAA5021FBB037F0AB">
    <w:name w:val="7EABFA42397E4F1DAA5021FBB037F0AB"/>
  </w:style>
  <w:style w:type="paragraph" w:customStyle="1" w:styleId="0EEF56C8337E426CA7194AD64A44312A">
    <w:name w:val="0EEF56C8337E426CA7194AD64A44312A"/>
  </w:style>
  <w:style w:type="paragraph" w:customStyle="1" w:styleId="779A0A4A7D4040D292CB8C3B0E03187E">
    <w:name w:val="779A0A4A7D4040D292CB8C3B0E03187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216E6EE022A4A0183C0855F3A91B4CE">
    <w:name w:val="3216E6EE022A4A0183C0855F3A91B4CE"/>
  </w:style>
  <w:style w:type="paragraph" w:customStyle="1" w:styleId="6BCE00539445405DB76146B19151C1EB">
    <w:name w:val="6BCE00539445405DB76146B19151C1EB"/>
  </w:style>
  <w:style w:type="paragraph" w:customStyle="1" w:styleId="D0A8644472964D07AAA2DF7C228AB8F9">
    <w:name w:val="D0A8644472964D07AAA2DF7C228AB8F9"/>
  </w:style>
  <w:style w:type="character" w:styleId="PlaceholderText">
    <w:name w:val="Placeholder Text"/>
    <w:basedOn w:val="DefaultParagraphFont"/>
    <w:uiPriority w:val="99"/>
    <w:rPr>
      <w:color w:val="808080"/>
    </w:rPr>
  </w:style>
  <w:style w:type="paragraph" w:customStyle="1" w:styleId="7EABFA42397E4F1DAA5021FBB037F0AB">
    <w:name w:val="7EABFA42397E4F1DAA5021FBB037F0AB"/>
  </w:style>
  <w:style w:type="paragraph" w:customStyle="1" w:styleId="0EEF56C8337E426CA7194AD64A44312A">
    <w:name w:val="0EEF56C8337E426CA7194AD64A44312A"/>
  </w:style>
  <w:style w:type="paragraph" w:customStyle="1" w:styleId="779A0A4A7D4040D292CB8C3B0E03187E">
    <w:name w:val="779A0A4A7D4040D292CB8C3B0E03187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microsoft.com/office/word/2004/10/bibliography" xmlns="http://schemas.microsoft.com/office/word/2004/10/bibliography"/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Props1.xml><?xml version="1.0" encoding="utf-8"?>
<ds:datastoreItem xmlns:ds="http://schemas.openxmlformats.org/officeDocument/2006/customXml" ds:itemID="{8A90BD7C-A107-473D-9CEC-88442B1DCE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CF5E3A-7B6D-49D9-98D1-497DE9185669}">
  <ds:schemaRefs>
    <ds:schemaRef ds:uri="http://schemas.microsoft.com/office/word/2004/10/bibliography"/>
  </ds:schemaRefs>
</ds:datastoreItem>
</file>

<file path=customXml/itemProps3.xml><?xml version="1.0" encoding="utf-8"?>
<ds:datastoreItem xmlns:ds="http://schemas.openxmlformats.org/officeDocument/2006/customXml" ds:itemID="{5472DDDD-EF00-4AE5-AFBA-4A4AE8527F10}">
  <ds:schemaRefs>
    <ds:schemaRef ds:uri="http://schemas.microsoft.com/office/2009/outspace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CRICKET</Template>
  <TotalTime>6</TotalTime>
  <Pages>1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MUDASSR</dc:creator>
  <cp:lastModifiedBy>MUDASSR</cp:lastModifiedBy>
  <cp:revision>1</cp:revision>
  <dcterms:created xsi:type="dcterms:W3CDTF">2023-11-06T23:31:00Z</dcterms:created>
  <dcterms:modified xsi:type="dcterms:W3CDTF">2023-11-06T23:37:00Z</dcterms:modified>
</cp:coreProperties>
</file>