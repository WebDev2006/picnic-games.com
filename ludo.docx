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57A4" w:rsidRPr="00B957A4" w:rsidRDefault="00B957A4" w:rsidP="00B957A4">
      <w:pPr>
        <w:pStyle w:val="Salutation"/>
        <w:rPr>
          <w:sz w:val="72"/>
          <w:szCs w:val="72"/>
        </w:rPr>
      </w:pPr>
      <w:r w:rsidRPr="00B957A4">
        <w:rPr>
          <w:rFonts w:ascii="Berlin Sans FB Demi" w:hAnsi="Berlin Sans FB Demi"/>
          <w:noProof/>
          <w:color w:val="0D0D0D" w:themeColor="text1" w:themeTint="F2"/>
          <w:sz w:val="72"/>
          <w:szCs w:val="72"/>
          <w:u w:val="single"/>
        </w:rPr>
        <mc:AlternateContent>
          <mc:Choice Requires="wps">
            <w:drawing>
              <wp:anchor distT="0" distB="0" distL="114300" distR="114300" simplePos="0" relativeHeight="251664384" behindDoc="0" locked="0" layoutInCell="0" allowOverlap="0" wp14:anchorId="505C0674" wp14:editId="75707FDB">
                <wp:simplePos x="0" y="0"/>
                <wp:positionH relativeFrom="margin">
                  <wp:align>left</wp:align>
                </wp:positionH>
                <mc:AlternateContent>
                  <mc:Choice Requires="wp14">
                    <wp:positionV relativeFrom="margin">
                      <wp14:pctPosVOffset>15000</wp14:pctPosVOffset>
                    </wp:positionV>
                  </mc:Choice>
                  <mc:Fallback>
                    <wp:positionV relativeFrom="page">
                      <wp:posOffset>2148840</wp:posOffset>
                    </wp:positionV>
                  </mc:Fallback>
                </mc:AlternateContent>
                <wp:extent cx="6400800" cy="0"/>
                <wp:effectExtent l="0" t="0" r="0" b="19050"/>
                <wp:wrapNone/>
                <wp:docPr id="1" name="Straight Connector 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id="Straight Connector 1" o:spid="_x0000_s1026" style="position:absolute;z-index:251664384;visibility:visible;mso-wrap-style:square;mso-width-percent:1000;mso-top-percent:150;mso-wrap-distance-left:9pt;mso-wrap-distance-top:0;mso-wrap-distance-right:9pt;mso-wrap-distance-bottom:0;mso-position-horizontal:left;mso-position-horizontal-relative:margin;mso-position-vertical-relative:margin;mso-width-percent:1000;mso-top-percent:150;mso-width-relative:margin" from="0,0" to="7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" o:allowincell="f" o:allowoverlap="f" strokecolor="#6f6f74 [3204]">
                <w10:wrap anchorx="margin" anchory="margin"/>
              </v:line>
            </w:pict>
          </mc:Fallback>
        </mc:AlternateContent>
      </w:r>
      <w:r w:rsidR="00731A18">
        <w:rPr>
          <w:rFonts w:ascii="Berlin Sans FB Demi" w:hAnsi="Berlin Sans FB Demi"/>
          <w:color w:val="0D0D0D" w:themeColor="text1" w:themeTint="F2"/>
          <w:sz w:val="72"/>
          <w:szCs w:val="72"/>
          <w:u w:val="single"/>
        </w:rPr>
        <w:t>ludo</w:t>
      </w:r>
    </w:p>
    <w:p w:rsidR="00E63856" w:rsidRDefault="00E63856" w:rsidP="00B957A4">
      <w:pPr>
        <w:spacing w:after="0"/>
        <w:jc w:val="center"/>
      </w:pPr>
    </w:p>
    <w:p w:rsidR="00E63856" w:rsidRDefault="00731A18" w:rsidP="00B957A4">
      <w:pPr>
        <w:pStyle w:val="RecipientAddress"/>
        <w:jc w:val="both"/>
      </w:pPr>
      <w:r w:rsidRPr="00731A18">
        <w:rPr>
          <w:sz w:val="36"/>
          <w:szCs w:val="36"/>
        </w:rPr>
        <w:t xml:space="preserve">In </w:t>
      </w:r>
      <w:proofErr w:type="spellStart"/>
      <w:r w:rsidRPr="00731A18">
        <w:rPr>
          <w:sz w:val="36"/>
          <w:szCs w:val="36"/>
        </w:rPr>
        <w:t>ludo</w:t>
      </w:r>
      <w:proofErr w:type="spellEnd"/>
      <w:r w:rsidRPr="00731A18">
        <w:rPr>
          <w:sz w:val="36"/>
          <w:szCs w:val="36"/>
        </w:rPr>
        <w:t>, each player gets four tokens to play. The players roll the dice turn by turn and move ahead on the board accordingly. The first player who takes all his tokens to the finishing point wins. I also have a magnetic board and tokens for playing the game while travelling to a holiday destination</w:t>
      </w:r>
      <w:r w:rsidRPr="00731A18">
        <w:t>.</w:t>
      </w:r>
    </w:p>
    <w:p w:rsidR="00731A18" w:rsidRDefault="00731A18" w:rsidP="00B957A4">
      <w:pPr>
        <w:pStyle w:val="RecipientAddress"/>
        <w:jc w:val="both"/>
      </w:pPr>
    </w:p>
    <w:p w:rsidR="00731A18" w:rsidRDefault="00731A18" w:rsidP="00B957A4">
      <w:pPr>
        <w:pStyle w:val="RecipientAddress"/>
        <w:jc w:val="both"/>
      </w:pPr>
    </w:p>
    <w:p w:rsidR="00731A18" w:rsidRDefault="00731A18" w:rsidP="00B957A4">
      <w:pPr>
        <w:pStyle w:val="RecipientAddress"/>
        <w:jc w:val="both"/>
      </w:pPr>
    </w:p>
    <w:p w:rsidR="00E63856" w:rsidRPr="00731A18" w:rsidRDefault="00731A18" w:rsidP="00731A18">
      <w:pPr>
        <w:pStyle w:val="RecipientAddress"/>
        <w:jc w:val="left"/>
      </w:pPr>
      <w:r w:rsidRPr="00731A18">
        <w:rPr>
          <w:rFonts w:ascii="Berlin Sans FB Demi" w:hAnsi="Berlin Sans FB Demi"/>
          <w:noProof/>
          <w:color w:val="0D0D0D" w:themeColor="text1" w:themeTint="F2"/>
          <w:sz w:val="44"/>
          <w:szCs w:val="44"/>
          <w:u w:val="single"/>
        </w:rPr>
        <mc:AlternateContent>
          <mc:Choice Requires="wps">
            <w:drawing>
              <wp:anchor distT="182880" distB="457200" distL="457200" distR="457200" simplePos="0" relativeHeight="251661312" behindDoc="0" locked="0" layoutInCell="1" allowOverlap="1" wp14:anchorId="630D436A" wp14:editId="0EE029D4">
                <wp:simplePos x="0" y="0"/>
                <wp:positionH relativeFrom="margin">
                  <wp:posOffset>2962275</wp:posOffset>
                </wp:positionH>
                <wp:positionV relativeFrom="margin">
                  <wp:posOffset>3228975</wp:posOffset>
                </wp:positionV>
                <wp:extent cx="3000375" cy="1266825"/>
                <wp:effectExtent l="19050" t="19050" r="47625" b="47625"/>
                <wp:wrapSquare wrapText="bothSides"/>
                <wp:docPr id="3"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000375" cy="1266825"/>
                        </a:xfrm>
                        <a:prstGeom prst="rect">
                          <a:avLst/>
                        </a:prstGeom>
                        <a:solidFill>
                          <a:schemeClr val="tx1"/>
                        </a:solidFill>
                        <a:ln w="57150" cmpd="thinThick">
                          <a:solidFill>
                            <a:schemeClr val="tx1"/>
                          </a:solidFill>
                          <a:miter lim="800000"/>
                        </a:ln>
                      </wps:spPr>
                      <wps:txbx>
                        <w:txbxContent>
                          <w:p w:rsidR="00E63856" w:rsidRPr="004B0278" w:rsidRDefault="004B0278" w:rsidP="004B0278">
                            <w:pPr>
                              <w:pStyle w:val="Salutation"/>
                              <w:rPr>
                                <w:color w:val="FF6600"/>
                                <w:sz w:val="44"/>
                                <w:szCs w:val="44"/>
                              </w:rPr>
                            </w:pPr>
                            <w:bookmarkStart w:id="0" w:name="_GoBack"/>
                            <w:r w:rsidRPr="004B0278">
                              <w:rPr>
                                <w:rFonts w:ascii="Algerian" w:hAnsi="Algerian"/>
                                <w:color w:val="FF6600"/>
                                <w:sz w:val="40"/>
                                <w:szCs w:val="40"/>
                                <w:u w:val="single"/>
                              </w:rPr>
                              <w:t>RULES</w:t>
                            </w:r>
                            <w:r>
                              <w:rPr>
                                <w:color w:val="FF6600"/>
                                <w:sz w:val="96"/>
                                <w:szCs w:val="96"/>
                              </w:rPr>
                              <w:t xml:space="preserve"> </w:t>
                            </w:r>
                            <w:r w:rsidRPr="004B0278">
                              <w:rPr>
                                <w:rFonts w:ascii="Algerian" w:hAnsi="Algerian"/>
                                <w:color w:val="FF6600"/>
                                <w:sz w:val="44"/>
                                <w:szCs w:val="44"/>
                                <w:u w:val="single"/>
                              </w:rPr>
                              <w:t>OF</w:t>
                            </w:r>
                            <w:r>
                              <w:rPr>
                                <w:color w:val="FF6600"/>
                                <w:sz w:val="96"/>
                                <w:szCs w:val="96"/>
                              </w:rPr>
                              <w:t xml:space="preserve"> </w:t>
                            </w:r>
                            <w:r w:rsidR="00731A18">
                              <w:rPr>
                                <w:rFonts w:ascii="Algerian" w:hAnsi="Algerian"/>
                                <w:color w:val="FF6600"/>
                                <w:sz w:val="44"/>
                                <w:szCs w:val="44"/>
                                <w:u w:val="single"/>
                              </w:rPr>
                              <w:t>ludo</w:t>
                            </w:r>
                            <w:bookmarkEnd w:id="0"/>
                          </w:p>
                        </w:txbxContent>
                      </wps:txbx>
                      <wps:bodyPr vert="horz" wrap="square" lIns="91440" tIns="91440" r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id="Title 1" o:spid="_x0000_s1026" style="position:absolute;margin-left:233.25pt;margin-top:254.25pt;width:236.25pt;height:99.75pt;z-index:251661312;visibility:visible;mso-wrap-style:square;mso-width-percent:0;mso-height-percent:0;mso-wrap-distance-left:36pt;mso-wrap-distance-top:14.4pt;mso-wrap-distance-right:36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" fillcolor="black [3213]" strokecolor="black [3213]" strokeweight="4.5pt">
                <v:stroke linestyle="thinThick"/>
                <v:path arrowok="t"/>
                <o:lock v:ext="edit" grouping="t"/>
                <v:textbox inset=",7.2pt,,7.2pt">
                  <w:txbxContent>
                    <w:p w:rsidR="00E63856" w:rsidRPr="004B0278" w:rsidRDefault="004B0278" w:rsidP="004B0278">
                      <w:pPr>
                        <w:pStyle w:val="Salutation"/>
                        <w:rPr>
                          <w:color w:val="FF6600"/>
                          <w:sz w:val="44"/>
                          <w:szCs w:val="44"/>
                        </w:rPr>
                      </w:pPr>
                      <w:bookmarkStart w:id="1" w:name="_GoBack"/>
                      <w:r w:rsidRPr="004B0278">
                        <w:rPr>
                          <w:rFonts w:ascii="Algerian" w:hAnsi="Algerian"/>
                          <w:color w:val="FF6600"/>
                          <w:sz w:val="40"/>
                          <w:szCs w:val="40"/>
                          <w:u w:val="single"/>
                        </w:rPr>
                        <w:t>RULES</w:t>
                      </w:r>
                      <w:r>
                        <w:rPr>
                          <w:color w:val="FF6600"/>
                          <w:sz w:val="96"/>
                          <w:szCs w:val="96"/>
                        </w:rPr>
                        <w:t xml:space="preserve"> </w:t>
                      </w:r>
                      <w:r w:rsidRPr="004B0278">
                        <w:rPr>
                          <w:rFonts w:ascii="Algerian" w:hAnsi="Algerian"/>
                          <w:color w:val="FF6600"/>
                          <w:sz w:val="44"/>
                          <w:szCs w:val="44"/>
                          <w:u w:val="single"/>
                        </w:rPr>
                        <w:t>OF</w:t>
                      </w:r>
                      <w:r>
                        <w:rPr>
                          <w:color w:val="FF6600"/>
                          <w:sz w:val="96"/>
                          <w:szCs w:val="96"/>
                        </w:rPr>
                        <w:t xml:space="preserve"> </w:t>
                      </w:r>
                      <w:r w:rsidR="00731A18">
                        <w:rPr>
                          <w:rFonts w:ascii="Algerian" w:hAnsi="Algerian"/>
                          <w:color w:val="FF6600"/>
                          <w:sz w:val="44"/>
                          <w:szCs w:val="44"/>
                          <w:u w:val="single"/>
                        </w:rPr>
                        <w:t>ludo</w:t>
                      </w:r>
                      <w:bookmarkEnd w:id="1"/>
                    </w:p>
                  </w:txbxContent>
                </v:textbox>
                <w10:wrap type="square" anchorx="margin" anchory="margin"/>
              </v:rect>
            </w:pict>
          </mc:Fallback>
        </mc:AlternateContent>
      </w:r>
      <w:r w:rsidRPr="00731A18">
        <w:rPr>
          <w:sz w:val="44"/>
          <w:szCs w:val="44"/>
        </w:rPr>
        <w:t>Each player rolls a die; the highest roller begins the game. Players alternate turns in a clockwise direction. To enter a token into play from its yard to its starting square, a player must roll a six. Players can draw a token from home every time they get a six unless home is empty or move a piece six times</w:t>
      </w:r>
      <w:r w:rsidRPr="00731A18">
        <w:t>.</w:t>
      </w:r>
    </w:p>
    <w:p w:rsidR="00E63856" w:rsidRDefault="00E63856" w:rsidP="00731A18">
      <w:pPr>
        <w:pStyle w:val="Signature"/>
      </w:pPr>
    </w:p>
    <w:p w:rsidR="00E63856" w:rsidRDefault="00E63856" w:rsidP="00731A18">
      <w:pPr>
        <w:pStyle w:val="Signature"/>
        <w:jc w:val="both"/>
      </w:pPr>
    </w:p>
    <w:sectPr w:rsidR="00E63856">
      <w:headerReference w:type="default" r:id="rId11"/>
      <w:pgSz w:w="12240" w:h="15840" w:code="1"/>
      <w:pgMar w:top="1440" w:right="1080" w:bottom="1440" w:left="1080" w:header="720" w:footer="720" w:gutter="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129" w:rsidRDefault="00732129">
      <w:r>
        <w:separator/>
      </w:r>
    </w:p>
    <w:p w:rsidR="00732129" w:rsidRDefault="00732129"/>
    <w:p w:rsidR="00732129" w:rsidRDefault="00732129"/>
    <w:p w:rsidR="00732129" w:rsidRDefault="00732129"/>
    <w:p w:rsidR="00732129" w:rsidRDefault="00732129"/>
    <w:p w:rsidR="00732129" w:rsidRDefault="00732129"/>
    <w:p w:rsidR="00732129" w:rsidRDefault="00732129"/>
    <w:p w:rsidR="00732129" w:rsidRDefault="00732129"/>
    <w:p w:rsidR="00732129" w:rsidRDefault="00732129"/>
  </w:endnote>
  <w:endnote w:type="continuationSeparator" w:id="0">
    <w:p w:rsidR="00732129" w:rsidRDefault="00732129">
      <w:r>
        <w:continuationSeparator/>
      </w:r>
    </w:p>
    <w:p w:rsidR="00732129" w:rsidRDefault="00732129"/>
    <w:p w:rsidR="00732129" w:rsidRDefault="00732129"/>
    <w:p w:rsidR="00732129" w:rsidRDefault="00732129"/>
    <w:p w:rsidR="00732129" w:rsidRDefault="00732129"/>
    <w:p w:rsidR="00732129" w:rsidRDefault="00732129"/>
    <w:p w:rsidR="00732129" w:rsidRDefault="00732129"/>
    <w:p w:rsidR="00732129" w:rsidRDefault="00732129"/>
    <w:p w:rsidR="00732129" w:rsidRDefault="007321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Mincho">
    <w:charset w:val="80"/>
    <w:family w:val="roman"/>
    <w:pitch w:val="variable"/>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129" w:rsidRDefault="00732129">
      <w:r>
        <w:separator/>
      </w:r>
    </w:p>
    <w:p w:rsidR="00732129" w:rsidRDefault="00732129"/>
    <w:p w:rsidR="00732129" w:rsidRDefault="00732129"/>
    <w:p w:rsidR="00732129" w:rsidRDefault="00732129"/>
    <w:p w:rsidR="00732129" w:rsidRDefault="00732129"/>
    <w:p w:rsidR="00732129" w:rsidRDefault="00732129"/>
    <w:p w:rsidR="00732129" w:rsidRDefault="00732129"/>
    <w:p w:rsidR="00732129" w:rsidRDefault="00732129"/>
    <w:p w:rsidR="00732129" w:rsidRDefault="00732129"/>
  </w:footnote>
  <w:footnote w:type="continuationSeparator" w:id="0">
    <w:p w:rsidR="00732129" w:rsidRDefault="00732129">
      <w:r>
        <w:continuationSeparator/>
      </w:r>
    </w:p>
    <w:p w:rsidR="00732129" w:rsidRDefault="00732129"/>
    <w:p w:rsidR="00732129" w:rsidRDefault="00732129"/>
    <w:p w:rsidR="00732129" w:rsidRDefault="00732129"/>
    <w:p w:rsidR="00732129" w:rsidRDefault="00732129"/>
    <w:p w:rsidR="00732129" w:rsidRDefault="00732129"/>
    <w:p w:rsidR="00732129" w:rsidRDefault="00732129"/>
    <w:p w:rsidR="00732129" w:rsidRDefault="00732129"/>
    <w:p w:rsidR="00732129" w:rsidRDefault="0073212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856" w:rsidRDefault="004B0468">
    <w:pPr>
      <w:pStyle w:val="Header"/>
    </w:pPr>
    <w:r>
      <w:rPr>
        <w:noProof/>
      </w:rPr>
      <mc:AlternateContent>
        <mc:Choice Requires="wps">
          <w:drawing>
            <wp:anchor distT="0" distB="457200" distL="114300" distR="114300" simplePos="0" relativeHeight="251659264" behindDoc="0" locked="0" layoutInCell="1" allowOverlap="1" wp14:editId="464F3683">
              <wp:simplePos x="0" y="0"/>
              <wp:positionH relativeFrom="margin">
                <wp:align>center</wp:align>
              </wp:positionH>
              <wp:positionV relativeFrom="margin">
                <wp:align>top</wp:align>
              </wp:positionV>
              <wp:extent cx="6400800" cy="575945"/>
              <wp:effectExtent l="0" t="0" r="0" b="0"/>
              <wp:wrapTopAndBottom/>
              <wp:docPr id="14" name="Rectangle 14"/>
              <wp:cNvGraphicFramePr/>
              <a:graphic xmlns:a="http://schemas.openxmlformats.org/drawingml/2006/main">
                <a:graphicData uri="http://schemas.microsoft.com/office/word/2010/wordprocessingShape">
                  <wps:wsp>
                    <wps:cNvSpPr/>
                    <wps:spPr>
                      <a:xfrm>
                        <a:off x="0" y="0"/>
                        <a:ext cx="6400800" cy="575945"/>
                      </a:xfrm>
                      <a:prstGeom prst="rect">
                        <a:avLst/>
                      </a:prstGeom>
                      <a:blipFill dpi="0" rotWithShape="1">
                        <a:blip r:embed="rId1">
                          <a:duotone>
                            <a:schemeClr val="lt1">
                              <a:tint val="95000"/>
                            </a:schemeClr>
                            <a:schemeClr val="lt1">
                              <a:shade val="20000"/>
                            </a:schemeClr>
                          </a:duotone>
                        </a:blip>
                        <a:srcRect/>
                        <a:tile tx="0" ty="0" sx="100000" sy="100000" flip="none" algn="tl"/>
                      </a:blipFill>
                      <a:ln>
                        <a:noFill/>
                      </a:ln>
                    </wps:spPr>
                    <wps:style>
                      <a:lnRef idx="2">
                        <a:schemeClr val="accent1">
                          <a:shade val="50000"/>
                        </a:schemeClr>
                      </a:lnRef>
                      <a:fillRef idx="1002">
                        <a:schemeClr val="lt1"/>
                      </a:fillRef>
                      <a:effectRef idx="0">
                        <a:schemeClr val="accent1"/>
                      </a:effectRef>
                      <a:fontRef idx="minor">
                        <a:schemeClr val="lt1"/>
                      </a:fontRef>
                    </wps:style>
                    <wps:txbx>
                      <w:txbxContent>
                        <w:sdt>
                          <w:sdtPr>
                            <w:rPr>
                              <w:b/>
                              <w:bCs/>
                              <w:color w:val="46464A" w:themeColor="text2"/>
                            </w:rPr>
                            <w:alias w:val="Date"/>
                            <w:id w:val="516659546"/>
                            <w:placeholder>
                              <w:docPart w:val="492BFE9DC4D04CDEAF091885068F02BD"/>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E63856" w:rsidRDefault="004B0468">
                              <w:pPr>
                                <w:spacing w:after="160" w:line="264" w:lineRule="auto"/>
                                <w:jc w:val="center"/>
                                <w:rPr>
                                  <w:b/>
                                  <w:bCs/>
                                  <w:color w:val="46464A" w:themeColor="text2"/>
                                </w:rPr>
                              </w:pPr>
                              <w:r>
                                <w:rPr>
                                  <w:color w:val="46464A" w:themeColor="text2"/>
                                </w:rPr>
                                <w:t>[Pick the date]</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7000</wp14:pctHeight>
              </wp14:sizeRelV>
            </wp:anchor>
          </w:drawing>
        </mc:Choice>
        <mc:Fallback>
          <w:pict>
            <v:rect id="Rectangle 14" o:spid="_x0000_s1027" style="position:absolute;left:0;text-align:left;margin-left:0;margin-top:0;width:7in;height:45.35pt;z-index:251659264;visibility:visible;mso-wrap-style:square;mso-width-percent:1000;mso-height-percent:70;mso-wrap-distance-left:9pt;mso-wrap-distance-top:0;mso-wrap-distance-right:9pt;mso-wrap-distance-bottom:36pt;mso-position-horizontal:center;mso-position-horizontal-relative:margin;mso-position-vertical:top;mso-position-vertical-relative:margin;mso-width-percent:1000;mso-height-percent:70;mso-width-relative:margin;mso-height-relative:margin;v-text-anchor:bottom"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" stroked="f" strokeweight="1.5pt">
              <v:fill r:id="rId2" o:title="" recolor="t" rotate="t" type="tile"/>
              <v:imagedata recolortarget="white [3057]"/>
              <v:textbox>
                <w:txbxContent>
                  <w:sdt>
                    <w:sdtPr>
                      <w:rPr>
                        <w:b/>
                        <w:bCs/>
                        <w:color w:val="46464A" w:themeColor="text2"/>
                      </w:rPr>
                      <w:alias w:val="Date"/>
                      <w:id w:val="516659546"/>
                      <w:placeholder>
                        <w:docPart w:val="492BFE9DC4D04CDEAF091885068F02BD"/>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E63856" w:rsidRDefault="004B0468">
                        <w:pPr>
                          <w:spacing w:after="160" w:line="264" w:lineRule="auto"/>
                          <w:jc w:val="center"/>
                          <w:rPr>
                            <w:b/>
                            <w:bCs/>
                            <w:color w:val="46464A" w:themeColor="text2"/>
                          </w:rPr>
                        </w:pPr>
                        <w:r>
                          <w:rPr>
                            <w:color w:val="46464A" w:themeColor="text2"/>
                          </w:rPr>
                          <w:t>[Pick the date]</w:t>
                        </w:r>
                      </w:p>
                    </w:sdtContent>
                  </w:sdt>
                </w:txbxContent>
              </v:textbox>
              <w10:wrap type="topAndBottom" anchorx="margin" anchory="margin"/>
            </v:rect>
          </w:pict>
        </mc:Fallback>
      </mc:AlternateContent>
    </w:r>
    <w:r>
      <w:rPr>
        <w:noProof/>
      </w:rPr>
      <mc:AlternateContent>
        <mc:Choice Requires="wps">
          <w:drawing>
            <wp:anchor distT="0" distB="0" distL="114300" distR="114300" simplePos="0" relativeHeight="251660288" behindDoc="0" locked="0" layoutInCell="0" allowOverlap="0" wp14:editId="3992C2D0">
              <wp:simplePos x="0" y="0"/>
              <wp:positionH relativeFrom="margin">
                <wp:align>center</wp:align>
              </wp:positionH>
              <mc:AlternateContent>
                <mc:Choice Requires="wp14">
                  <wp:positionV relativeFrom="margin">
                    <wp14:pctPosVOffset>7000</wp14:pctPosVOffset>
                  </wp:positionV>
                </mc:Choice>
                <mc:Fallback>
                  <wp:positionV relativeFrom="page">
                    <wp:posOffset>1490345</wp:posOffset>
                  </wp:positionV>
                </mc:Fallback>
              </mc:AlternateContent>
              <wp:extent cx="5943600" cy="0"/>
              <wp:effectExtent l="0" t="0" r="0" b="19050"/>
              <wp:wrapNone/>
              <wp:docPr id="17" name="Straight Connector 17"/>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id="Straight Connector 17" o:spid="_x0000_s1026" style="position:absolute;z-index:251660288;visibility:visible;mso-wrap-style:square;mso-width-percent:1000;mso-top-percent:70;mso-wrap-distance-left:9pt;mso-wrap-distance-top:0;mso-wrap-distance-right:9pt;mso-wrap-distance-bottom:0;mso-position-horizontal:center;mso-position-horizontal-relative:margin;mso-position-vertical-relative:margin;mso-width-percent:1000;mso-top-percent:70;mso-width-relative:margin"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" o:allowincell="f" o:allowoverlap="f" strokecolor="#6f6f74 [3204]">
              <w10:wrap anchorx="margin" anchory="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884597A"/>
    <w:lvl w:ilvl="0">
      <w:start w:val="1"/>
      <w:numFmt w:val="decimal"/>
      <w:lvlText w:val="%1."/>
      <w:lvlJc w:val="left"/>
      <w:pPr>
        <w:tabs>
          <w:tab w:val="num" w:pos="1800"/>
        </w:tabs>
        <w:ind w:left="1800" w:hanging="360"/>
      </w:pPr>
    </w:lvl>
  </w:abstractNum>
  <w:abstractNum w:abstractNumId="1">
    <w:nsid w:val="FFFFFF7D"/>
    <w:multiLevelType w:val="singleLevel"/>
    <w:tmpl w:val="74102D46"/>
    <w:lvl w:ilvl="0">
      <w:start w:val="1"/>
      <w:numFmt w:val="decimal"/>
      <w:lvlText w:val="%1."/>
      <w:lvlJc w:val="left"/>
      <w:pPr>
        <w:tabs>
          <w:tab w:val="num" w:pos="1440"/>
        </w:tabs>
        <w:ind w:left="1440" w:hanging="360"/>
      </w:pPr>
    </w:lvl>
  </w:abstractNum>
  <w:abstractNum w:abstractNumId="2">
    <w:nsid w:val="FFFFFF7E"/>
    <w:multiLevelType w:val="singleLevel"/>
    <w:tmpl w:val="D116D1F0"/>
    <w:lvl w:ilvl="0">
      <w:start w:val="1"/>
      <w:numFmt w:val="decimal"/>
      <w:lvlText w:val="%1."/>
      <w:lvlJc w:val="left"/>
      <w:pPr>
        <w:tabs>
          <w:tab w:val="num" w:pos="1080"/>
        </w:tabs>
        <w:ind w:left="1080" w:hanging="360"/>
      </w:pPr>
    </w:lvl>
  </w:abstractNum>
  <w:abstractNum w:abstractNumId="3">
    <w:nsid w:val="FFFFFF7F"/>
    <w:multiLevelType w:val="singleLevel"/>
    <w:tmpl w:val="584A8376"/>
    <w:lvl w:ilvl="0">
      <w:start w:val="1"/>
      <w:numFmt w:val="decimal"/>
      <w:lvlText w:val="%1."/>
      <w:lvlJc w:val="left"/>
      <w:pPr>
        <w:tabs>
          <w:tab w:val="num" w:pos="720"/>
        </w:tabs>
        <w:ind w:left="720" w:hanging="360"/>
      </w:pPr>
    </w:lvl>
  </w:abstractNum>
  <w:abstractNum w:abstractNumId="4">
    <w:nsid w:val="FFFFFF80"/>
    <w:multiLevelType w:val="singleLevel"/>
    <w:tmpl w:val="E0C0C54A"/>
    <w:lvl w:ilvl="0">
      <w:start w:val="1"/>
      <w:numFmt w:val="bullet"/>
      <w:pStyle w:val="ListBullet5"/>
      <w:lvlText w:val="○"/>
      <w:lvlJc w:val="left"/>
      <w:pPr>
        <w:ind w:left="1800" w:hanging="360"/>
      </w:pPr>
      <w:rPr>
        <w:rFonts w:ascii="Monotype Corsiva" w:hAnsi="Monotype Corsiva" w:hint="default"/>
        <w:color w:val="BEAE98" w:themeColor="accent3"/>
      </w:rPr>
    </w:lvl>
  </w:abstractNum>
  <w:abstractNum w:abstractNumId="5">
    <w:nsid w:val="FFFFFF81"/>
    <w:multiLevelType w:val="singleLevel"/>
    <w:tmpl w:val="9A8A1DFA"/>
    <w:lvl w:ilvl="0">
      <w:start w:val="1"/>
      <w:numFmt w:val="bullet"/>
      <w:pStyle w:val="ListBullet4"/>
      <w:lvlText w:val=""/>
      <w:lvlJc w:val="left"/>
      <w:pPr>
        <w:ind w:left="1440" w:hanging="360"/>
      </w:pPr>
      <w:rPr>
        <w:rFonts w:ascii="Symbol" w:hAnsi="Symbol" w:hint="default"/>
        <w:color w:val="BEAE98" w:themeColor="accent3"/>
      </w:rPr>
    </w:lvl>
  </w:abstractNum>
  <w:abstractNum w:abstractNumId="6">
    <w:nsid w:val="FFFFFF82"/>
    <w:multiLevelType w:val="singleLevel"/>
    <w:tmpl w:val="4AAC3C4A"/>
    <w:lvl w:ilvl="0">
      <w:start w:val="1"/>
      <w:numFmt w:val="bullet"/>
      <w:pStyle w:val="ListBullet3"/>
      <w:lvlText w:val=""/>
      <w:lvlJc w:val="left"/>
      <w:pPr>
        <w:ind w:left="1080" w:hanging="360"/>
      </w:pPr>
      <w:rPr>
        <w:rFonts w:ascii="Symbol" w:hAnsi="Symbol" w:hint="default"/>
        <w:color w:val="A8A8AB" w:themeColor="accent1" w:themeTint="99"/>
      </w:rPr>
    </w:lvl>
  </w:abstractNum>
  <w:abstractNum w:abstractNumId="7">
    <w:nsid w:val="FFFFFF83"/>
    <w:multiLevelType w:val="singleLevel"/>
    <w:tmpl w:val="3EFA84BC"/>
    <w:lvl w:ilvl="0">
      <w:start w:val="1"/>
      <w:numFmt w:val="bullet"/>
      <w:pStyle w:val="ListBullet2"/>
      <w:lvlText w:val=""/>
      <w:lvlJc w:val="left"/>
      <w:pPr>
        <w:ind w:left="720" w:hanging="360"/>
      </w:pPr>
      <w:rPr>
        <w:rFonts w:ascii="Symbol" w:hAnsi="Symbol" w:hint="default"/>
        <w:color w:val="6F6F74" w:themeColor="accent1"/>
      </w:rPr>
    </w:lvl>
  </w:abstractNum>
  <w:abstractNum w:abstractNumId="8">
    <w:nsid w:val="FFFFFF88"/>
    <w:multiLevelType w:val="singleLevel"/>
    <w:tmpl w:val="58422ED6"/>
    <w:lvl w:ilvl="0">
      <w:start w:val="1"/>
      <w:numFmt w:val="decimal"/>
      <w:lvlText w:val="%1."/>
      <w:lvlJc w:val="left"/>
      <w:pPr>
        <w:tabs>
          <w:tab w:val="num" w:pos="360"/>
        </w:tabs>
        <w:ind w:left="360" w:hanging="360"/>
      </w:pPr>
    </w:lvl>
  </w:abstractNum>
  <w:abstractNum w:abstractNumId="9">
    <w:nsid w:val="FFFFFF89"/>
    <w:multiLevelType w:val="singleLevel"/>
    <w:tmpl w:val="3932A106"/>
    <w:lvl w:ilvl="0">
      <w:start w:val="1"/>
      <w:numFmt w:val="bullet"/>
      <w:pStyle w:val="ListBullet"/>
      <w:lvlText w:val=""/>
      <w:lvlJc w:val="left"/>
      <w:pPr>
        <w:ind w:left="360" w:hanging="360"/>
      </w:pPr>
      <w:rPr>
        <w:rFonts w:ascii="Symbol" w:hAnsi="Symbol" w:hint="default"/>
        <w:color w:val="535356" w:themeColor="accent1" w:themeShade="BF"/>
      </w:r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hideGrammaticalErrors/>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A18"/>
    <w:rsid w:val="004B0278"/>
    <w:rsid w:val="004B0468"/>
    <w:rsid w:val="00731A18"/>
    <w:rsid w:val="00732129"/>
    <w:rsid w:val="00B957A4"/>
    <w:rsid w:val="00E63856"/>
  </w:rsids>
  <m:mathPr>
    <m:mathFont m:val="Cambria Math"/>
    <m:brkBin m:val="before"/>
    <m:brkBinSub m:val="--"/>
    <m:smallFrac m:val="0"/>
    <m:dispDef/>
    <m:lMargin m:val="0"/>
    <m:rMargin m:val="0"/>
    <m:defJc m:val="centerGroup"/>
    <m:wrapIndent m:val="1440"/>
    <m:intLim m:val="subSup"/>
    <m:naryLim m:val="undOvr"/>
  </m:mathPr>
  <w:attachedSchema w:val="urn:DocumentPartTemplate"/>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uiPriority="35" w:qFormat="1"/>
    <w:lsdException w:name="List Bullet" w:uiPriority="36"/>
    <w:lsdException w:name="List Bullet 2" w:uiPriority="36"/>
    <w:lsdException w:name="List Bullet 3" w:uiPriority="36"/>
    <w:lsdException w:name="List Bullet 4" w:uiPriority="36"/>
    <w:lsdException w:name="List Bullet 5" w:uiPriority="36"/>
    <w:lsdException w:name="Title" w:semiHidden="0" w:uiPriority="10" w:unhideWhenUsed="0" w:qFormat="1"/>
    <w:lsdException w:name="Closing" w:uiPriority="5" w:qFormat="1"/>
    <w:lsdException w:name="Signature" w:qFormat="1"/>
    <w:lsdException w:name="Subtitle" w:semiHidden="0" w:uiPriority="11" w:unhideWhenUsed="0" w:qFormat="1"/>
    <w:lsdException w:name="Salutation" w:uiPriority="4"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qFormat="1"/>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uto"/>
      <w:jc w:val="both"/>
    </w:pPr>
  </w:style>
  <w:style w:type="paragraph" w:styleId="Heading1">
    <w:name w:val="heading 1"/>
    <w:basedOn w:val="Normal"/>
    <w:next w:val="Normal"/>
    <w:link w:val="Heading1Char"/>
    <w:uiPriority w:val="9"/>
    <w:qFormat/>
    <w:pPr>
      <w:keepNext/>
      <w:keepLines/>
      <w:spacing w:before="240" w:after="0" w:line="240" w:lineRule="auto"/>
      <w:jc w:val="center"/>
      <w:outlineLvl w:val="0"/>
    </w:pPr>
    <w:rPr>
      <w:rFonts w:asciiTheme="majorHAnsi" w:eastAsiaTheme="majorEastAsia" w:hAnsiTheme="majorHAnsi" w:cstheme="majorBidi"/>
      <w:caps/>
      <w:color w:val="343437" w:themeColor="text2" w:themeShade="BF"/>
      <w:spacing w:val="20"/>
      <w:sz w:val="32"/>
      <w:szCs w:val="32"/>
    </w:rPr>
  </w:style>
  <w:style w:type="paragraph" w:styleId="Heading2">
    <w:name w:val="heading 2"/>
    <w:basedOn w:val="Normal"/>
    <w:next w:val="Normal"/>
    <w:link w:val="Heading2Char"/>
    <w:uiPriority w:val="9"/>
    <w:semiHidden/>
    <w:unhideWhenUsed/>
    <w:qFormat/>
    <w:pPr>
      <w:keepNext/>
      <w:keepLines/>
      <w:spacing w:before="120" w:after="0" w:line="240" w:lineRule="auto"/>
      <w:jc w:val="center"/>
      <w:outlineLvl w:val="1"/>
    </w:pPr>
    <w:rPr>
      <w:rFonts w:asciiTheme="majorHAnsi" w:eastAsiaTheme="majorEastAsia" w:hAnsiTheme="majorHAnsi" w:cstheme="majorBidi"/>
      <w:bCs/>
      <w:color w:val="46464A"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jc w:val="center"/>
      <w:outlineLvl w:val="2"/>
    </w:pPr>
    <w:rPr>
      <w:rFonts w:asciiTheme="majorHAnsi" w:eastAsiaTheme="majorEastAsia" w:hAnsiTheme="majorHAnsi" w:cstheme="majorBidi"/>
      <w:b/>
      <w:bCs/>
      <w:color w:val="535356" w:themeColor="accent1" w:themeShade="BF"/>
      <w:sz w:val="23"/>
    </w:rPr>
  </w:style>
  <w:style w:type="paragraph" w:styleId="Heading4">
    <w:name w:val="heading 4"/>
    <w:basedOn w:val="Normal"/>
    <w:next w:val="Normal"/>
    <w:link w:val="Heading4Char"/>
    <w:uiPriority w:val="9"/>
    <w:semiHidden/>
    <w:unhideWhenUsed/>
    <w:qFormat/>
    <w:pPr>
      <w:keepNext/>
      <w:keepLines/>
      <w:spacing w:before="200" w:after="0" w:line="264" w:lineRule="auto"/>
      <w:jc w:val="center"/>
      <w:outlineLvl w:val="3"/>
    </w:pPr>
    <w:rPr>
      <w:rFonts w:asciiTheme="majorHAnsi" w:eastAsiaTheme="majorEastAsia" w:hAnsiTheme="majorHAnsi" w:cstheme="majorBidi"/>
      <w:bCs/>
      <w:iCs/>
      <w:caps/>
      <w:color w:val="46464A" w:themeColor="text2"/>
      <w:spacing w:val="12"/>
      <w:sz w:val="21"/>
    </w:rPr>
  </w:style>
  <w:style w:type="paragraph" w:styleId="Heading5">
    <w:name w:val="heading 5"/>
    <w:basedOn w:val="Normal"/>
    <w:next w:val="Normal"/>
    <w:link w:val="Heading5Char"/>
    <w:uiPriority w:val="9"/>
    <w:semiHidden/>
    <w:unhideWhenUsed/>
    <w:qFormat/>
    <w:pPr>
      <w:keepNext/>
      <w:keepLines/>
      <w:spacing w:before="200" w:after="0" w:line="264" w:lineRule="auto"/>
      <w:jc w:val="center"/>
      <w:outlineLvl w:val="4"/>
    </w:pPr>
    <w:rPr>
      <w:rFonts w:asciiTheme="majorHAnsi" w:eastAsiaTheme="majorEastAsia" w:hAnsiTheme="majorHAnsi" w:cstheme="majorBidi"/>
      <w:color w:val="232324" w:themeColor="text2" w:themeShade="80"/>
    </w:rPr>
  </w:style>
  <w:style w:type="paragraph" w:styleId="Heading6">
    <w:name w:val="heading 6"/>
    <w:basedOn w:val="Normal"/>
    <w:next w:val="Normal"/>
    <w:link w:val="Heading6Char"/>
    <w:uiPriority w:val="9"/>
    <w:semiHidden/>
    <w:unhideWhenUsed/>
    <w:qFormat/>
    <w:pPr>
      <w:keepNext/>
      <w:keepLines/>
      <w:spacing w:before="200" w:after="0" w:line="264" w:lineRule="auto"/>
      <w:jc w:val="center"/>
      <w:outlineLvl w:val="5"/>
    </w:pPr>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paragraph" w:styleId="Heading7">
    <w:name w:val="heading 7"/>
    <w:basedOn w:val="Normal"/>
    <w:next w:val="Normal"/>
    <w:link w:val="Heading7Char"/>
    <w:uiPriority w:val="9"/>
    <w:semiHidden/>
    <w:unhideWhenUsed/>
    <w:qFormat/>
    <w:pPr>
      <w:keepNext/>
      <w:keepLines/>
      <w:spacing w:before="200" w:after="0" w:line="264" w:lineRule="auto"/>
      <w:jc w:val="center"/>
      <w:outlineLvl w:val="6"/>
    </w:pPr>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paragraph" w:styleId="Heading8">
    <w:name w:val="heading 8"/>
    <w:basedOn w:val="Normal"/>
    <w:next w:val="Normal"/>
    <w:link w:val="Heading8Char"/>
    <w:uiPriority w:val="9"/>
    <w:semiHidden/>
    <w:unhideWhenUsed/>
    <w:qFormat/>
    <w:pPr>
      <w:keepNext/>
      <w:keepLines/>
      <w:spacing w:before="200" w:after="0" w:line="264" w:lineRule="auto"/>
      <w:jc w:val="center"/>
      <w:outlineLvl w:val="7"/>
    </w:pPr>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paragraph" w:styleId="Heading9">
    <w:name w:val="heading 9"/>
    <w:basedOn w:val="Normal"/>
    <w:next w:val="Normal"/>
    <w:link w:val="Heading9Char"/>
    <w:uiPriority w:val="9"/>
    <w:semiHidden/>
    <w:unhideWhenUsed/>
    <w:qFormat/>
    <w:pPr>
      <w:keepNext/>
      <w:keepLines/>
      <w:spacing w:before="200" w:after="0" w:line="264" w:lineRule="auto"/>
      <w:jc w:val="center"/>
      <w:outlineLvl w:val="8"/>
    </w:pPr>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343437" w:themeColor="text2" w:themeShade="BF"/>
      <w:spacing w:val="20"/>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46464A" w:themeColor="text2"/>
      <w:sz w:val="28"/>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535356" w:themeColor="accent1" w:themeShade="BF"/>
      <w:sz w:val="23"/>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Cs/>
      <w:caps/>
      <w:color w:val="46464A" w:themeColor="text2"/>
      <w:spacing w:val="12"/>
      <w:sz w:val="2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32324" w:themeColor="text2"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b/>
      <w:i/>
      <w:iCs/>
      <w:color w:val="6F6F74" w:themeColor="accent1"/>
    </w:rPr>
  </w:style>
  <w:style w:type="character" w:customStyle="1" w:styleId="IntenseReferenceChar">
    <w:name w:val="Intense Reference Char"/>
    <w:basedOn w:val="DefaultParagraphFont"/>
    <w:uiPriority w:val="32"/>
    <w:rPr>
      <w:rFonts w:cs="Times New Roman"/>
      <w:b/>
      <w:color w:val="000000"/>
      <w:szCs w:val="20"/>
      <w:u w:val="single"/>
      <w14:textFill>
        <w14:solidFill>
          <w14:srgbClr w14:val="000000">
            <w14:lumMod w14:val="75000"/>
          </w14:srgbClr>
        </w14:solidFill>
      </w14:textFill>
    </w:rPr>
  </w:style>
  <w:style w:type="character" w:customStyle="1" w:styleId="SubtleReferenceChar">
    <w:name w:val="Subtle Reference Char"/>
    <w:basedOn w:val="DefaultParagraphFont"/>
    <w:uiPriority w:val="31"/>
    <w:rPr>
      <w:rFonts w:cs="Times New Roman"/>
      <w:color w:val="000000"/>
      <w:szCs w:val="20"/>
      <w:u w:val="single"/>
      <w14:textFill>
        <w14:solidFill>
          <w14:srgbClr w14:val="000000">
            <w14:lumMod w14:val="55000"/>
            <w14:lumOff w14:val="45000"/>
          </w14:srgbClr>
        </w14:solidFill>
      </w14:textFill>
    </w:rPr>
  </w:style>
  <w:style w:type="character" w:customStyle="1" w:styleId="BookTitleChar">
    <w:name w:val="Book Title Char"/>
    <w:basedOn w:val="DefaultParagraphFont"/>
    <w:uiPriority w:val="33"/>
    <w:rPr>
      <w:rFonts w:asciiTheme="majorHAnsi" w:hAnsiTheme="majorHAnsi" w:cs="Times New Roman"/>
      <w:b/>
      <w:i/>
      <w:color w:val="000000"/>
      <w:szCs w:val="20"/>
    </w:rPr>
  </w:style>
  <w:style w:type="character" w:customStyle="1" w:styleId="IntenseEmphasisChar">
    <w:name w:val="Intense Emphasis Char"/>
    <w:basedOn w:val="DefaultParagraphFont"/>
    <w:uiPriority w:val="21"/>
    <w:rPr>
      <w:rFonts w:cs="Times New Roman"/>
      <w:b/>
      <w:i/>
      <w:color w:val="000000"/>
      <w:szCs w:val="20"/>
      <w14:textFill>
        <w14:solidFill>
          <w14:srgbClr w14:val="000000">
            <w14:lumMod w14:val="75000"/>
          </w14:srgbClr>
        </w14:solidFill>
      </w14:textFill>
    </w:rPr>
  </w:style>
  <w:style w:type="character" w:customStyle="1" w:styleId="SubtleEmphasisChar">
    <w:name w:val="Subtle Emphasis Char"/>
    <w:basedOn w:val="DefaultParagraphFont"/>
    <w:uiPriority w:val="19"/>
    <w:rPr>
      <w:rFonts w:cs="Times New Roman"/>
      <w:i/>
      <w:color w:val="000000"/>
      <w:szCs w:val="20"/>
      <w14:textFill>
        <w14:solidFill>
          <w14:srgbClr w14:val="000000">
            <w14:lumMod w14:val="55000"/>
            <w14:lumOff w14:val="45000"/>
          </w14:srgbClr>
        </w14:solidFill>
      </w14:textFill>
    </w:rPr>
  </w:style>
  <w:style w:type="paragraph" w:styleId="Quote">
    <w:name w:val="Quote"/>
    <w:basedOn w:val="Normal"/>
    <w:next w:val="Normal"/>
    <w:link w:val="QuoteChar"/>
    <w:uiPriority w:val="29"/>
    <w:qFormat/>
    <w:pPr>
      <w:pBdr>
        <w:top w:val="single" w:sz="12" w:space="4" w:color="6F6F74" w:themeColor="accent1"/>
        <w:bottom w:val="double" w:sz="18" w:space="4" w:color="6F6F74" w:themeColor="accent1"/>
      </w:pBdr>
      <w:spacing w:after="0" w:line="420" w:lineRule="auto"/>
    </w:pPr>
    <w:rPr>
      <w:rFonts w:asciiTheme="majorHAnsi" w:hAnsiTheme="majorHAnsi"/>
      <w:caps/>
      <w:color w:val="535356" w:themeColor="accent1" w:themeShade="BF"/>
      <w:spacing w:val="10"/>
      <w:lang w:bidi="hi-IN"/>
      <w14:ligatures w14:val="standard"/>
      <w14:numForm w14:val="oldStyle"/>
    </w:rPr>
  </w:style>
  <w:style w:type="character" w:customStyle="1" w:styleId="QuoteChar">
    <w:name w:val="Quote Char"/>
    <w:basedOn w:val="DefaultParagraphFont"/>
    <w:link w:val="Quote"/>
    <w:uiPriority w:val="29"/>
    <w:rPr>
      <w:rFonts w:asciiTheme="majorHAnsi" w:hAnsiTheme="majorHAnsi"/>
      <w:caps/>
      <w:color w:val="535356" w:themeColor="accent1" w:themeShade="BF"/>
      <w:spacing w:val="10"/>
      <w:lang w:bidi="hi-IN"/>
      <w14:ligatures w14:val="standard"/>
      <w14:numForm w14:val="oldStyle"/>
    </w:rPr>
  </w:style>
  <w:style w:type="paragraph" w:styleId="IntenseQuote">
    <w:name w:val="Intense Quote"/>
    <w:basedOn w:val="Normal"/>
    <w:next w:val="Normal"/>
    <w:link w:val="IntenseQuoteChar"/>
    <w:uiPriority w:val="30"/>
    <w:qFormat/>
    <w:pPr>
      <w:pBdr>
        <w:top w:val="thickThinSmallGap" w:sz="48" w:space="8" w:color="6F6F74" w:themeColor="accent1"/>
        <w:left w:val="thickThinSmallGap" w:sz="48" w:space="8" w:color="6F6F74" w:themeColor="accent1"/>
        <w:bottom w:val="thinThickSmallGap" w:sz="48" w:space="8" w:color="6F6F74" w:themeColor="accent1"/>
        <w:right w:val="thinThickSmallGap" w:sz="48" w:space="8" w:color="6F6F74" w:themeColor="accent1"/>
      </w:pBdr>
      <w:shd w:val="clear" w:color="auto" w:fill="6F6F74" w:themeFill="accent1"/>
      <w:spacing w:before="120" w:line="360" w:lineRule="auto"/>
      <w:ind w:left="288" w:right="288"/>
      <w:jc w:val="center"/>
    </w:pPr>
    <w:rPr>
      <w:rFonts w:asciiTheme="majorHAnsi" w:eastAsiaTheme="majorEastAsia" w:hAnsiTheme="majorHAnsi"/>
      <w:caps/>
      <w:color w:val="FFFFFF" w:themeColor="background1"/>
      <w:spacing w:val="6"/>
      <w:sz w:val="24"/>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szCs w:val="20"/>
      <w:lang w:eastAsia="ja-JP" w:bidi="he-IL"/>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szCs w:val="2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sz w:val="16"/>
      <w:szCs w:val="16"/>
    </w:rPr>
  </w:style>
  <w:style w:type="paragraph" w:styleId="Caption">
    <w:name w:val="caption"/>
    <w:basedOn w:val="Normal"/>
    <w:next w:val="Normal"/>
    <w:uiPriority w:val="35"/>
    <w:unhideWhenUsed/>
    <w:qFormat/>
    <w:pPr>
      <w:spacing w:line="240" w:lineRule="auto"/>
    </w:pPr>
    <w:rPr>
      <w:b/>
      <w:bCs/>
      <w:color w:val="46464A" w:themeColor="text2"/>
      <w:sz w:val="18"/>
      <w:szCs w:val="18"/>
    </w:rPr>
  </w:style>
  <w:style w:type="paragraph" w:styleId="NoSpacing">
    <w:name w:val="No Spacing"/>
    <w:link w:val="NoSpacingChar"/>
    <w:uiPriority w:val="1"/>
    <w:qFormat/>
    <w:pPr>
      <w:spacing w:after="0" w:line="240" w:lineRule="auto"/>
    </w:pPr>
  </w:style>
  <w:style w:type="paragraph" w:styleId="BlockText">
    <w:name w:val="Block Text"/>
    <w:aliases w:val="Block Quote"/>
    <w:uiPriority w:val="40"/>
    <w:pPr>
      <w:pBdr>
        <w:top w:val="single" w:sz="2" w:space="10" w:color="A8A8AB" w:themeColor="accent1" w:themeTint="99"/>
        <w:bottom w:val="single" w:sz="24" w:space="10" w:color="A8A8AB"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paragraph" w:styleId="ListBullet">
    <w:name w:val="List Bullet"/>
    <w:basedOn w:val="Normal"/>
    <w:uiPriority w:val="6"/>
    <w:unhideWhenUsed/>
    <w:pPr>
      <w:numPr>
        <w:numId w:val="16"/>
      </w:numPr>
      <w:spacing w:after="0"/>
      <w:contextualSpacing/>
    </w:pPr>
  </w:style>
  <w:style w:type="paragraph" w:styleId="ListBullet2">
    <w:name w:val="List Bullet 2"/>
    <w:basedOn w:val="Normal"/>
    <w:uiPriority w:val="6"/>
    <w:unhideWhenUsed/>
    <w:pPr>
      <w:numPr>
        <w:numId w:val="17"/>
      </w:numPr>
      <w:spacing w:after="0"/>
    </w:pPr>
  </w:style>
  <w:style w:type="paragraph" w:styleId="ListBullet3">
    <w:name w:val="List Bullet 3"/>
    <w:basedOn w:val="Normal"/>
    <w:uiPriority w:val="6"/>
    <w:unhideWhenUsed/>
    <w:pPr>
      <w:numPr>
        <w:numId w:val="18"/>
      </w:numPr>
      <w:spacing w:after="0"/>
    </w:pPr>
  </w:style>
  <w:style w:type="paragraph" w:styleId="ListBullet4">
    <w:name w:val="List Bullet 4"/>
    <w:basedOn w:val="Normal"/>
    <w:uiPriority w:val="6"/>
    <w:unhideWhenUsed/>
    <w:pPr>
      <w:numPr>
        <w:numId w:val="19"/>
      </w:numPr>
      <w:spacing w:after="0"/>
    </w:pPr>
  </w:style>
  <w:style w:type="paragraph" w:styleId="ListBullet5">
    <w:name w:val="List Bullet 5"/>
    <w:basedOn w:val="Normal"/>
    <w:uiPriority w:val="6"/>
    <w:unhideWhenUsed/>
    <w:pPr>
      <w:numPr>
        <w:numId w:val="20"/>
      </w:numPr>
      <w:spacing w:after="0"/>
    </w:pPr>
  </w:style>
  <w:style w:type="paragraph" w:styleId="TOC1">
    <w:name w:val="toc 1"/>
    <w:basedOn w:val="Normal"/>
    <w:next w:val="Normal"/>
    <w:autoRedefine/>
    <w:uiPriority w:val="99"/>
    <w:semiHidden/>
    <w:unhideWhenUsed/>
    <w:pPr>
      <w:tabs>
        <w:tab w:val="right" w:leader="dot" w:pos="8630"/>
      </w:tabs>
      <w:spacing w:after="40" w:line="240" w:lineRule="auto"/>
    </w:pPr>
    <w:rPr>
      <w:smallCaps/>
      <w:noProof/>
      <w:color w:val="A7B789" w:themeColor="accent2"/>
    </w:rPr>
  </w:style>
  <w:style w:type="paragraph" w:styleId="TOC2">
    <w:name w:val="toc 2"/>
    <w:basedOn w:val="Normal"/>
    <w:next w:val="Normal"/>
    <w:autoRedefine/>
    <w:uiPriority w:val="99"/>
    <w:semiHidden/>
    <w:unhideWhenUsed/>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000000"/>
      <w:u w:val="single"/>
    </w:rPr>
  </w:style>
  <w:style w:type="character" w:styleId="BookTitle">
    <w:name w:val="Book Title"/>
    <w:basedOn w:val="DefaultParagraphFont"/>
    <w:uiPriority w:val="33"/>
    <w:qFormat/>
    <w:rPr>
      <w:b/>
      <w:bCs/>
      <w:caps w:val="0"/>
      <w:smallCaps/>
      <w:spacing w:val="10"/>
    </w:rPr>
  </w:style>
  <w:style w:type="character" w:styleId="IntenseEmphasis">
    <w:name w:val="Intense Emphasis"/>
    <w:basedOn w:val="DefaultParagraphFont"/>
    <w:uiPriority w:val="21"/>
    <w:qFormat/>
    <w:rPr>
      <w:b/>
      <w:bCs/>
      <w:i/>
      <w:iCs/>
      <w:caps w:val="0"/>
      <w:smallCaps w:val="0"/>
      <w:color w:val="000000"/>
      <w14:shadow w14:blurRad="0" w14:dist="0" w14:dir="0" w14:sx="0" w14:sy="0" w14:kx="0" w14:ky="0" w14:algn="none">
        <w14:srgbClr w14:val="000000"/>
      </w14:shadow>
    </w:rPr>
  </w:style>
  <w:style w:type="character" w:styleId="IntenseReference">
    <w:name w:val="Intense Reference"/>
    <w:basedOn w:val="DefaultParagraphFont"/>
    <w:uiPriority w:val="32"/>
    <w:qFormat/>
    <w:rPr>
      <w:b/>
      <w:bCs/>
      <w:caps w:val="0"/>
      <w:smallCaps w:val="0"/>
      <w:color w:val="46464A" w:themeColor="text2"/>
      <w:spacing w:val="5"/>
      <w:u w:val="single"/>
      <w14:shadow w14:blurRad="0" w14:dist="0" w14:dir="0" w14:sx="0" w14:sy="0" w14:kx="0" w14:ky="0" w14:algn="none">
        <w14:srgbClr w14:val="000000"/>
      </w14:shadow>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smallCaps/>
      <w:color w:val="000000"/>
      <w:u w:val="single"/>
    </w:rPr>
  </w:style>
  <w:style w:type="paragraph" w:styleId="Closing">
    <w:name w:val="Closing"/>
    <w:basedOn w:val="Normal"/>
    <w:link w:val="ClosingChar"/>
    <w:uiPriority w:val="5"/>
    <w:unhideWhenUsed/>
    <w:qFormat/>
    <w:pPr>
      <w:spacing w:before="480" w:after="960"/>
      <w:contextualSpacing/>
      <w:jc w:val="center"/>
    </w:pPr>
    <w:rPr>
      <w:b/>
      <w:i/>
      <w:color w:val="46464A" w:themeColor="text2"/>
      <w:sz w:val="24"/>
    </w:rPr>
  </w:style>
  <w:style w:type="character" w:customStyle="1" w:styleId="ClosingChar">
    <w:name w:val="Closing Char"/>
    <w:basedOn w:val="DefaultParagraphFont"/>
    <w:link w:val="Closing"/>
    <w:uiPriority w:val="5"/>
    <w:rPr>
      <w:b/>
      <w:i/>
      <w:color w:val="46464A" w:themeColor="text2"/>
      <w:sz w:val="24"/>
    </w:rPr>
  </w:style>
  <w:style w:type="paragraph" w:customStyle="1" w:styleId="RecipientAddress">
    <w:name w:val="Recipient Address"/>
    <w:basedOn w:val="NoSpacing"/>
    <w:link w:val="RecipientAddressChar"/>
    <w:uiPriority w:val="3"/>
    <w:qFormat/>
    <w:pPr>
      <w:spacing w:after="360"/>
      <w:contextualSpacing/>
      <w:jc w:val="center"/>
    </w:pPr>
  </w:style>
  <w:style w:type="paragraph" w:styleId="Salutation">
    <w:name w:val="Salutation"/>
    <w:basedOn w:val="NoSpacing"/>
    <w:next w:val="Normal"/>
    <w:link w:val="SalutationChar"/>
    <w:uiPriority w:val="4"/>
    <w:unhideWhenUsed/>
    <w:qFormat/>
    <w:pPr>
      <w:spacing w:before="480" w:after="480"/>
      <w:contextualSpacing/>
      <w:jc w:val="center"/>
    </w:pPr>
    <w:rPr>
      <w:b/>
      <w:caps/>
      <w:color w:val="46464A" w:themeColor="text2"/>
      <w:spacing w:val="20"/>
      <w:sz w:val="24"/>
    </w:rPr>
  </w:style>
  <w:style w:type="character" w:customStyle="1" w:styleId="SalutationChar">
    <w:name w:val="Salutation Char"/>
    <w:basedOn w:val="DefaultParagraphFont"/>
    <w:link w:val="Salutation"/>
    <w:uiPriority w:val="4"/>
    <w:rPr>
      <w:b/>
      <w:caps/>
      <w:color w:val="46464A" w:themeColor="text2"/>
      <w:spacing w:val="20"/>
      <w:sz w:val="24"/>
    </w:rPr>
  </w:style>
  <w:style w:type="paragraph" w:customStyle="1" w:styleId="SenderAddress">
    <w:name w:val="Sender Address"/>
    <w:basedOn w:val="NoSpacing"/>
    <w:uiPriority w:val="2"/>
    <w:qFormat/>
    <w:pPr>
      <w:contextualSpacing/>
      <w:jc w:val="center"/>
    </w:pPr>
    <w:rPr>
      <w:sz w:val="24"/>
      <w:szCs w:val="24"/>
    </w:rPr>
  </w:style>
  <w:style w:type="paragraph" w:styleId="Subtitle">
    <w:name w:val="Subtitle"/>
    <w:basedOn w:val="Normal"/>
    <w:next w:val="Normal"/>
    <w:link w:val="SubtitleChar"/>
    <w:uiPriority w:val="11"/>
    <w:qFormat/>
    <w:pPr>
      <w:numPr>
        <w:ilvl w:val="1"/>
      </w:numPr>
      <w:jc w:val="center"/>
    </w:pPr>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character" w:customStyle="1" w:styleId="SubtitleChar">
    <w:name w:val="Subtitle Char"/>
    <w:basedOn w:val="DefaultParagraphFont"/>
    <w:link w:val="Subtitle"/>
    <w:uiPriority w:val="11"/>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paragraph" w:styleId="Title">
    <w:name w:val="Title"/>
    <w:basedOn w:val="Normal"/>
    <w:next w:val="Normal"/>
    <w:link w:val="TitleChar"/>
    <w:uiPriority w:val="10"/>
    <w:qFormat/>
    <w:pPr>
      <w:spacing w:line="240" w:lineRule="auto"/>
      <w:contextualSpacing/>
      <w:jc w:val="center"/>
    </w:pPr>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character" w:customStyle="1" w:styleId="TitleChar">
    <w:name w:val="Title Char"/>
    <w:basedOn w:val="DefaultParagraphFont"/>
    <w:link w:val="Title"/>
    <w:uiPriority w:val="10"/>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cs="Times New Roman"/>
      <w:color w:val="000000"/>
      <w:szCs w:val="20"/>
      <w:lang w:eastAsia="ja-JP" w:bidi="he-IL"/>
    </w:rPr>
  </w:style>
  <w:style w:type="character" w:styleId="PlaceholderText">
    <w:name w:val="Placeholder Text"/>
    <w:basedOn w:val="DefaultParagraphFont"/>
    <w:uiPriority w:val="99"/>
    <w:unhideWhenUsed/>
    <w:rPr>
      <w:color w:val="808080"/>
    </w:rPr>
  </w:style>
  <w:style w:type="paragraph" w:styleId="Signature">
    <w:name w:val="Signature"/>
    <w:basedOn w:val="Normal"/>
    <w:link w:val="SignatureChar"/>
    <w:uiPriority w:val="99"/>
    <w:unhideWhenUsed/>
    <w:qFormat/>
    <w:pPr>
      <w:contextualSpacing/>
      <w:jc w:val="center"/>
    </w:pPr>
  </w:style>
  <w:style w:type="character" w:customStyle="1" w:styleId="SignatureChar">
    <w:name w:val="Signature Char"/>
    <w:basedOn w:val="DefaultParagraphFont"/>
    <w:link w:val="Signature"/>
    <w:uiPriority w:val="99"/>
  </w:style>
  <w:style w:type="table" w:customStyle="1" w:styleId="Style6">
    <w:name w:val="Style 6"/>
    <w:basedOn w:val="TableNormal"/>
    <w:uiPriority w:val="26"/>
    <w:pPr>
      <w:spacing w:after="0" w:line="240" w:lineRule="auto"/>
    </w:pPr>
    <w:rPr>
      <w:rFonts w:eastAsia="Times New Roman" w:cs="Times New Roman"/>
      <w:color w:val="000000" w:themeColor="text1"/>
    </w:r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FFFFFF" w:themeColor="background1"/>
        <w:insideV w:val="single" w:sz="4" w:space="0" w:color="FFFFFF" w:themeColor="background1"/>
      </w:tblBorders>
    </w:tblPr>
    <w:tcPr>
      <w:shd w:val="clear" w:color="auto" w:fill="E2E2E3" w:themeFill="accent1" w:themeFillTint="33"/>
    </w:tcPr>
    <w:tblStylePr w:type="firstRow">
      <w:rPr>
        <w:b/>
        <w:bCs/>
        <w:color w:val="46464A" w:themeColor="text2"/>
      </w:rPr>
      <w:tblPr/>
      <w:tcPr>
        <w:shd w:val="clear" w:color="auto" w:fill="F0F0F1" w:themeFill="accent1" w:themeFillTint="19"/>
      </w:tcPr>
    </w:tblStylePr>
    <w:tblStylePr w:type="lastRow">
      <w:rPr>
        <w:b/>
        <w:bCs/>
        <w:color w:val="FFFFFF" w:themeColor="background1"/>
      </w:rPr>
      <w:tblPr/>
      <w:tcPr>
        <w:shd w:val="clear" w:color="auto" w:fill="6F6F74" w:themeFill="accent1"/>
      </w:tcPr>
    </w:tblStylePr>
    <w:tblStylePr w:type="firstCol">
      <w:rPr>
        <w:b/>
        <w:bCs/>
        <w:color w:val="46464A" w:themeColor="text2"/>
      </w:rPr>
    </w:tblStylePr>
    <w:tblStylePr w:type="lastCol">
      <w:rPr>
        <w:color w:val="000000" w:themeColor="text1"/>
      </w:rPr>
    </w:tblStylePr>
  </w:style>
  <w:style w:type="paragraph" w:customStyle="1" w:styleId="DateText">
    <w:name w:val="Date Text"/>
    <w:basedOn w:val="Normal"/>
    <w:uiPriority w:val="35"/>
    <w:pPr>
      <w:spacing w:before="720"/>
      <w:contextualSpacing/>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character" w:customStyle="1" w:styleId="IntenseQuoteChar">
    <w:name w:val="Intense Quote Char"/>
    <w:basedOn w:val="DefaultParagraphFont"/>
    <w:link w:val="IntenseQuote"/>
    <w:uiPriority w:val="30"/>
    <w:rPr>
      <w:rFonts w:asciiTheme="majorHAnsi" w:eastAsiaTheme="majorEastAsia" w:hAnsiTheme="majorHAnsi"/>
      <w:caps/>
      <w:color w:val="FFFFFF" w:themeColor="background1"/>
      <w:spacing w:val="6"/>
      <w:sz w:val="24"/>
      <w:shd w:val="clear" w:color="auto" w:fill="6F6F74" w:themeFill="accent1"/>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paragraph" w:styleId="TOCHeading">
    <w:name w:val="TOC Heading"/>
    <w:basedOn w:val="Heading1"/>
    <w:next w:val="Normal"/>
    <w:uiPriority w:val="39"/>
    <w:semiHidden/>
    <w:unhideWhenUsed/>
    <w:qFormat/>
    <w:pPr>
      <w:spacing w:before="480" w:line="300" w:lineRule="auto"/>
      <w:jc w:val="both"/>
      <w:outlineLvl w:val="9"/>
    </w:pPr>
    <w:rPr>
      <w:b/>
      <w:bCs/>
      <w:caps w:val="0"/>
      <w:color w:val="535356" w:themeColor="accent1" w:themeShade="BF"/>
      <w:spacing w:val="0"/>
      <w:sz w:val="28"/>
      <w:szCs w:val="28"/>
      <w:lang w:eastAsia="ja-JP"/>
    </w:rPr>
  </w:style>
  <w:style w:type="character" w:customStyle="1" w:styleId="RecipientAddressChar">
    <w:name w:val="Recipient Address Char"/>
    <w:basedOn w:val="DefaultParagraphFont"/>
    <w:link w:val="RecipientAddress"/>
    <w:uiPriority w:val="3"/>
    <w:lock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uiPriority="35" w:qFormat="1"/>
    <w:lsdException w:name="List Bullet" w:uiPriority="36"/>
    <w:lsdException w:name="List Bullet 2" w:uiPriority="36"/>
    <w:lsdException w:name="List Bullet 3" w:uiPriority="36"/>
    <w:lsdException w:name="List Bullet 4" w:uiPriority="36"/>
    <w:lsdException w:name="List Bullet 5" w:uiPriority="36"/>
    <w:lsdException w:name="Title" w:semiHidden="0" w:uiPriority="10" w:unhideWhenUsed="0" w:qFormat="1"/>
    <w:lsdException w:name="Closing" w:uiPriority="5" w:qFormat="1"/>
    <w:lsdException w:name="Signature" w:qFormat="1"/>
    <w:lsdException w:name="Subtitle" w:semiHidden="0" w:uiPriority="11" w:unhideWhenUsed="0" w:qFormat="1"/>
    <w:lsdException w:name="Salutation" w:uiPriority="4"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qFormat="1"/>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uto"/>
      <w:jc w:val="both"/>
    </w:pPr>
  </w:style>
  <w:style w:type="paragraph" w:styleId="Heading1">
    <w:name w:val="heading 1"/>
    <w:basedOn w:val="Normal"/>
    <w:next w:val="Normal"/>
    <w:link w:val="Heading1Char"/>
    <w:uiPriority w:val="9"/>
    <w:qFormat/>
    <w:pPr>
      <w:keepNext/>
      <w:keepLines/>
      <w:spacing w:before="240" w:after="0" w:line="240" w:lineRule="auto"/>
      <w:jc w:val="center"/>
      <w:outlineLvl w:val="0"/>
    </w:pPr>
    <w:rPr>
      <w:rFonts w:asciiTheme="majorHAnsi" w:eastAsiaTheme="majorEastAsia" w:hAnsiTheme="majorHAnsi" w:cstheme="majorBidi"/>
      <w:caps/>
      <w:color w:val="343437" w:themeColor="text2" w:themeShade="BF"/>
      <w:spacing w:val="20"/>
      <w:sz w:val="32"/>
      <w:szCs w:val="32"/>
    </w:rPr>
  </w:style>
  <w:style w:type="paragraph" w:styleId="Heading2">
    <w:name w:val="heading 2"/>
    <w:basedOn w:val="Normal"/>
    <w:next w:val="Normal"/>
    <w:link w:val="Heading2Char"/>
    <w:uiPriority w:val="9"/>
    <w:semiHidden/>
    <w:unhideWhenUsed/>
    <w:qFormat/>
    <w:pPr>
      <w:keepNext/>
      <w:keepLines/>
      <w:spacing w:before="120" w:after="0" w:line="240" w:lineRule="auto"/>
      <w:jc w:val="center"/>
      <w:outlineLvl w:val="1"/>
    </w:pPr>
    <w:rPr>
      <w:rFonts w:asciiTheme="majorHAnsi" w:eastAsiaTheme="majorEastAsia" w:hAnsiTheme="majorHAnsi" w:cstheme="majorBidi"/>
      <w:bCs/>
      <w:color w:val="46464A"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jc w:val="center"/>
      <w:outlineLvl w:val="2"/>
    </w:pPr>
    <w:rPr>
      <w:rFonts w:asciiTheme="majorHAnsi" w:eastAsiaTheme="majorEastAsia" w:hAnsiTheme="majorHAnsi" w:cstheme="majorBidi"/>
      <w:b/>
      <w:bCs/>
      <w:color w:val="535356" w:themeColor="accent1" w:themeShade="BF"/>
      <w:sz w:val="23"/>
    </w:rPr>
  </w:style>
  <w:style w:type="paragraph" w:styleId="Heading4">
    <w:name w:val="heading 4"/>
    <w:basedOn w:val="Normal"/>
    <w:next w:val="Normal"/>
    <w:link w:val="Heading4Char"/>
    <w:uiPriority w:val="9"/>
    <w:semiHidden/>
    <w:unhideWhenUsed/>
    <w:qFormat/>
    <w:pPr>
      <w:keepNext/>
      <w:keepLines/>
      <w:spacing w:before="200" w:after="0" w:line="264" w:lineRule="auto"/>
      <w:jc w:val="center"/>
      <w:outlineLvl w:val="3"/>
    </w:pPr>
    <w:rPr>
      <w:rFonts w:asciiTheme="majorHAnsi" w:eastAsiaTheme="majorEastAsia" w:hAnsiTheme="majorHAnsi" w:cstheme="majorBidi"/>
      <w:bCs/>
      <w:iCs/>
      <w:caps/>
      <w:color w:val="46464A" w:themeColor="text2"/>
      <w:spacing w:val="12"/>
      <w:sz w:val="21"/>
    </w:rPr>
  </w:style>
  <w:style w:type="paragraph" w:styleId="Heading5">
    <w:name w:val="heading 5"/>
    <w:basedOn w:val="Normal"/>
    <w:next w:val="Normal"/>
    <w:link w:val="Heading5Char"/>
    <w:uiPriority w:val="9"/>
    <w:semiHidden/>
    <w:unhideWhenUsed/>
    <w:qFormat/>
    <w:pPr>
      <w:keepNext/>
      <w:keepLines/>
      <w:spacing w:before="200" w:after="0" w:line="264" w:lineRule="auto"/>
      <w:jc w:val="center"/>
      <w:outlineLvl w:val="4"/>
    </w:pPr>
    <w:rPr>
      <w:rFonts w:asciiTheme="majorHAnsi" w:eastAsiaTheme="majorEastAsia" w:hAnsiTheme="majorHAnsi" w:cstheme="majorBidi"/>
      <w:color w:val="232324" w:themeColor="text2" w:themeShade="80"/>
    </w:rPr>
  </w:style>
  <w:style w:type="paragraph" w:styleId="Heading6">
    <w:name w:val="heading 6"/>
    <w:basedOn w:val="Normal"/>
    <w:next w:val="Normal"/>
    <w:link w:val="Heading6Char"/>
    <w:uiPriority w:val="9"/>
    <w:semiHidden/>
    <w:unhideWhenUsed/>
    <w:qFormat/>
    <w:pPr>
      <w:keepNext/>
      <w:keepLines/>
      <w:spacing w:before="200" w:after="0" w:line="264" w:lineRule="auto"/>
      <w:jc w:val="center"/>
      <w:outlineLvl w:val="5"/>
    </w:pPr>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paragraph" w:styleId="Heading7">
    <w:name w:val="heading 7"/>
    <w:basedOn w:val="Normal"/>
    <w:next w:val="Normal"/>
    <w:link w:val="Heading7Char"/>
    <w:uiPriority w:val="9"/>
    <w:semiHidden/>
    <w:unhideWhenUsed/>
    <w:qFormat/>
    <w:pPr>
      <w:keepNext/>
      <w:keepLines/>
      <w:spacing w:before="200" w:after="0" w:line="264" w:lineRule="auto"/>
      <w:jc w:val="center"/>
      <w:outlineLvl w:val="6"/>
    </w:pPr>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paragraph" w:styleId="Heading8">
    <w:name w:val="heading 8"/>
    <w:basedOn w:val="Normal"/>
    <w:next w:val="Normal"/>
    <w:link w:val="Heading8Char"/>
    <w:uiPriority w:val="9"/>
    <w:semiHidden/>
    <w:unhideWhenUsed/>
    <w:qFormat/>
    <w:pPr>
      <w:keepNext/>
      <w:keepLines/>
      <w:spacing w:before="200" w:after="0" w:line="264" w:lineRule="auto"/>
      <w:jc w:val="center"/>
      <w:outlineLvl w:val="7"/>
    </w:pPr>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paragraph" w:styleId="Heading9">
    <w:name w:val="heading 9"/>
    <w:basedOn w:val="Normal"/>
    <w:next w:val="Normal"/>
    <w:link w:val="Heading9Char"/>
    <w:uiPriority w:val="9"/>
    <w:semiHidden/>
    <w:unhideWhenUsed/>
    <w:qFormat/>
    <w:pPr>
      <w:keepNext/>
      <w:keepLines/>
      <w:spacing w:before="200" w:after="0" w:line="264" w:lineRule="auto"/>
      <w:jc w:val="center"/>
      <w:outlineLvl w:val="8"/>
    </w:pPr>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343437" w:themeColor="text2" w:themeShade="BF"/>
      <w:spacing w:val="20"/>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46464A" w:themeColor="text2"/>
      <w:sz w:val="28"/>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535356" w:themeColor="accent1" w:themeShade="BF"/>
      <w:sz w:val="23"/>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Cs/>
      <w:caps/>
      <w:color w:val="46464A" w:themeColor="text2"/>
      <w:spacing w:val="12"/>
      <w:sz w:val="2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32324" w:themeColor="text2"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b/>
      <w:i/>
      <w:iCs/>
      <w:color w:val="6F6F74" w:themeColor="accent1"/>
    </w:rPr>
  </w:style>
  <w:style w:type="character" w:customStyle="1" w:styleId="IntenseReferenceChar">
    <w:name w:val="Intense Reference Char"/>
    <w:basedOn w:val="DefaultParagraphFont"/>
    <w:uiPriority w:val="32"/>
    <w:rPr>
      <w:rFonts w:cs="Times New Roman"/>
      <w:b/>
      <w:color w:val="000000"/>
      <w:szCs w:val="20"/>
      <w:u w:val="single"/>
      <w14:textFill>
        <w14:solidFill>
          <w14:srgbClr w14:val="000000">
            <w14:lumMod w14:val="75000"/>
          </w14:srgbClr>
        </w14:solidFill>
      </w14:textFill>
    </w:rPr>
  </w:style>
  <w:style w:type="character" w:customStyle="1" w:styleId="SubtleReferenceChar">
    <w:name w:val="Subtle Reference Char"/>
    <w:basedOn w:val="DefaultParagraphFont"/>
    <w:uiPriority w:val="31"/>
    <w:rPr>
      <w:rFonts w:cs="Times New Roman"/>
      <w:color w:val="000000"/>
      <w:szCs w:val="20"/>
      <w:u w:val="single"/>
      <w14:textFill>
        <w14:solidFill>
          <w14:srgbClr w14:val="000000">
            <w14:lumMod w14:val="55000"/>
            <w14:lumOff w14:val="45000"/>
          </w14:srgbClr>
        </w14:solidFill>
      </w14:textFill>
    </w:rPr>
  </w:style>
  <w:style w:type="character" w:customStyle="1" w:styleId="BookTitleChar">
    <w:name w:val="Book Title Char"/>
    <w:basedOn w:val="DefaultParagraphFont"/>
    <w:uiPriority w:val="33"/>
    <w:rPr>
      <w:rFonts w:asciiTheme="majorHAnsi" w:hAnsiTheme="majorHAnsi" w:cs="Times New Roman"/>
      <w:b/>
      <w:i/>
      <w:color w:val="000000"/>
      <w:szCs w:val="20"/>
    </w:rPr>
  </w:style>
  <w:style w:type="character" w:customStyle="1" w:styleId="IntenseEmphasisChar">
    <w:name w:val="Intense Emphasis Char"/>
    <w:basedOn w:val="DefaultParagraphFont"/>
    <w:uiPriority w:val="21"/>
    <w:rPr>
      <w:rFonts w:cs="Times New Roman"/>
      <w:b/>
      <w:i/>
      <w:color w:val="000000"/>
      <w:szCs w:val="20"/>
      <w14:textFill>
        <w14:solidFill>
          <w14:srgbClr w14:val="000000">
            <w14:lumMod w14:val="75000"/>
          </w14:srgbClr>
        </w14:solidFill>
      </w14:textFill>
    </w:rPr>
  </w:style>
  <w:style w:type="character" w:customStyle="1" w:styleId="SubtleEmphasisChar">
    <w:name w:val="Subtle Emphasis Char"/>
    <w:basedOn w:val="DefaultParagraphFont"/>
    <w:uiPriority w:val="19"/>
    <w:rPr>
      <w:rFonts w:cs="Times New Roman"/>
      <w:i/>
      <w:color w:val="000000"/>
      <w:szCs w:val="20"/>
      <w14:textFill>
        <w14:solidFill>
          <w14:srgbClr w14:val="000000">
            <w14:lumMod w14:val="55000"/>
            <w14:lumOff w14:val="45000"/>
          </w14:srgbClr>
        </w14:solidFill>
      </w14:textFill>
    </w:rPr>
  </w:style>
  <w:style w:type="paragraph" w:styleId="Quote">
    <w:name w:val="Quote"/>
    <w:basedOn w:val="Normal"/>
    <w:next w:val="Normal"/>
    <w:link w:val="QuoteChar"/>
    <w:uiPriority w:val="29"/>
    <w:qFormat/>
    <w:pPr>
      <w:pBdr>
        <w:top w:val="single" w:sz="12" w:space="4" w:color="6F6F74" w:themeColor="accent1"/>
        <w:bottom w:val="double" w:sz="18" w:space="4" w:color="6F6F74" w:themeColor="accent1"/>
      </w:pBdr>
      <w:spacing w:after="0" w:line="420" w:lineRule="auto"/>
    </w:pPr>
    <w:rPr>
      <w:rFonts w:asciiTheme="majorHAnsi" w:hAnsiTheme="majorHAnsi"/>
      <w:caps/>
      <w:color w:val="535356" w:themeColor="accent1" w:themeShade="BF"/>
      <w:spacing w:val="10"/>
      <w:lang w:bidi="hi-IN"/>
      <w14:ligatures w14:val="standard"/>
      <w14:numForm w14:val="oldStyle"/>
    </w:rPr>
  </w:style>
  <w:style w:type="character" w:customStyle="1" w:styleId="QuoteChar">
    <w:name w:val="Quote Char"/>
    <w:basedOn w:val="DefaultParagraphFont"/>
    <w:link w:val="Quote"/>
    <w:uiPriority w:val="29"/>
    <w:rPr>
      <w:rFonts w:asciiTheme="majorHAnsi" w:hAnsiTheme="majorHAnsi"/>
      <w:caps/>
      <w:color w:val="535356" w:themeColor="accent1" w:themeShade="BF"/>
      <w:spacing w:val="10"/>
      <w:lang w:bidi="hi-IN"/>
      <w14:ligatures w14:val="standard"/>
      <w14:numForm w14:val="oldStyle"/>
    </w:rPr>
  </w:style>
  <w:style w:type="paragraph" w:styleId="IntenseQuote">
    <w:name w:val="Intense Quote"/>
    <w:basedOn w:val="Normal"/>
    <w:next w:val="Normal"/>
    <w:link w:val="IntenseQuoteChar"/>
    <w:uiPriority w:val="30"/>
    <w:qFormat/>
    <w:pPr>
      <w:pBdr>
        <w:top w:val="thickThinSmallGap" w:sz="48" w:space="8" w:color="6F6F74" w:themeColor="accent1"/>
        <w:left w:val="thickThinSmallGap" w:sz="48" w:space="8" w:color="6F6F74" w:themeColor="accent1"/>
        <w:bottom w:val="thinThickSmallGap" w:sz="48" w:space="8" w:color="6F6F74" w:themeColor="accent1"/>
        <w:right w:val="thinThickSmallGap" w:sz="48" w:space="8" w:color="6F6F74" w:themeColor="accent1"/>
      </w:pBdr>
      <w:shd w:val="clear" w:color="auto" w:fill="6F6F74" w:themeFill="accent1"/>
      <w:spacing w:before="120" w:line="360" w:lineRule="auto"/>
      <w:ind w:left="288" w:right="288"/>
      <w:jc w:val="center"/>
    </w:pPr>
    <w:rPr>
      <w:rFonts w:asciiTheme="majorHAnsi" w:eastAsiaTheme="majorEastAsia" w:hAnsiTheme="majorHAnsi"/>
      <w:caps/>
      <w:color w:val="FFFFFF" w:themeColor="background1"/>
      <w:spacing w:val="6"/>
      <w:sz w:val="24"/>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szCs w:val="20"/>
      <w:lang w:eastAsia="ja-JP" w:bidi="he-IL"/>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szCs w:val="2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sz w:val="16"/>
      <w:szCs w:val="16"/>
    </w:rPr>
  </w:style>
  <w:style w:type="paragraph" w:styleId="Caption">
    <w:name w:val="caption"/>
    <w:basedOn w:val="Normal"/>
    <w:next w:val="Normal"/>
    <w:uiPriority w:val="35"/>
    <w:unhideWhenUsed/>
    <w:qFormat/>
    <w:pPr>
      <w:spacing w:line="240" w:lineRule="auto"/>
    </w:pPr>
    <w:rPr>
      <w:b/>
      <w:bCs/>
      <w:color w:val="46464A" w:themeColor="text2"/>
      <w:sz w:val="18"/>
      <w:szCs w:val="18"/>
    </w:rPr>
  </w:style>
  <w:style w:type="paragraph" w:styleId="NoSpacing">
    <w:name w:val="No Spacing"/>
    <w:link w:val="NoSpacingChar"/>
    <w:uiPriority w:val="1"/>
    <w:qFormat/>
    <w:pPr>
      <w:spacing w:after="0" w:line="240" w:lineRule="auto"/>
    </w:pPr>
  </w:style>
  <w:style w:type="paragraph" w:styleId="BlockText">
    <w:name w:val="Block Text"/>
    <w:aliases w:val="Block Quote"/>
    <w:uiPriority w:val="40"/>
    <w:pPr>
      <w:pBdr>
        <w:top w:val="single" w:sz="2" w:space="10" w:color="A8A8AB" w:themeColor="accent1" w:themeTint="99"/>
        <w:bottom w:val="single" w:sz="24" w:space="10" w:color="A8A8AB"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paragraph" w:styleId="ListBullet">
    <w:name w:val="List Bullet"/>
    <w:basedOn w:val="Normal"/>
    <w:uiPriority w:val="6"/>
    <w:unhideWhenUsed/>
    <w:pPr>
      <w:numPr>
        <w:numId w:val="16"/>
      </w:numPr>
      <w:spacing w:after="0"/>
      <w:contextualSpacing/>
    </w:pPr>
  </w:style>
  <w:style w:type="paragraph" w:styleId="ListBullet2">
    <w:name w:val="List Bullet 2"/>
    <w:basedOn w:val="Normal"/>
    <w:uiPriority w:val="6"/>
    <w:unhideWhenUsed/>
    <w:pPr>
      <w:numPr>
        <w:numId w:val="17"/>
      </w:numPr>
      <w:spacing w:after="0"/>
    </w:pPr>
  </w:style>
  <w:style w:type="paragraph" w:styleId="ListBullet3">
    <w:name w:val="List Bullet 3"/>
    <w:basedOn w:val="Normal"/>
    <w:uiPriority w:val="6"/>
    <w:unhideWhenUsed/>
    <w:pPr>
      <w:numPr>
        <w:numId w:val="18"/>
      </w:numPr>
      <w:spacing w:after="0"/>
    </w:pPr>
  </w:style>
  <w:style w:type="paragraph" w:styleId="ListBullet4">
    <w:name w:val="List Bullet 4"/>
    <w:basedOn w:val="Normal"/>
    <w:uiPriority w:val="6"/>
    <w:unhideWhenUsed/>
    <w:pPr>
      <w:numPr>
        <w:numId w:val="19"/>
      </w:numPr>
      <w:spacing w:after="0"/>
    </w:pPr>
  </w:style>
  <w:style w:type="paragraph" w:styleId="ListBullet5">
    <w:name w:val="List Bullet 5"/>
    <w:basedOn w:val="Normal"/>
    <w:uiPriority w:val="6"/>
    <w:unhideWhenUsed/>
    <w:pPr>
      <w:numPr>
        <w:numId w:val="20"/>
      </w:numPr>
      <w:spacing w:after="0"/>
    </w:pPr>
  </w:style>
  <w:style w:type="paragraph" w:styleId="TOC1">
    <w:name w:val="toc 1"/>
    <w:basedOn w:val="Normal"/>
    <w:next w:val="Normal"/>
    <w:autoRedefine/>
    <w:uiPriority w:val="99"/>
    <w:semiHidden/>
    <w:unhideWhenUsed/>
    <w:pPr>
      <w:tabs>
        <w:tab w:val="right" w:leader="dot" w:pos="8630"/>
      </w:tabs>
      <w:spacing w:after="40" w:line="240" w:lineRule="auto"/>
    </w:pPr>
    <w:rPr>
      <w:smallCaps/>
      <w:noProof/>
      <w:color w:val="A7B789" w:themeColor="accent2"/>
    </w:rPr>
  </w:style>
  <w:style w:type="paragraph" w:styleId="TOC2">
    <w:name w:val="toc 2"/>
    <w:basedOn w:val="Normal"/>
    <w:next w:val="Normal"/>
    <w:autoRedefine/>
    <w:uiPriority w:val="99"/>
    <w:semiHidden/>
    <w:unhideWhenUsed/>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000000"/>
      <w:u w:val="single"/>
    </w:rPr>
  </w:style>
  <w:style w:type="character" w:styleId="BookTitle">
    <w:name w:val="Book Title"/>
    <w:basedOn w:val="DefaultParagraphFont"/>
    <w:uiPriority w:val="33"/>
    <w:qFormat/>
    <w:rPr>
      <w:b/>
      <w:bCs/>
      <w:caps w:val="0"/>
      <w:smallCaps/>
      <w:spacing w:val="10"/>
    </w:rPr>
  </w:style>
  <w:style w:type="character" w:styleId="IntenseEmphasis">
    <w:name w:val="Intense Emphasis"/>
    <w:basedOn w:val="DefaultParagraphFont"/>
    <w:uiPriority w:val="21"/>
    <w:qFormat/>
    <w:rPr>
      <w:b/>
      <w:bCs/>
      <w:i/>
      <w:iCs/>
      <w:caps w:val="0"/>
      <w:smallCaps w:val="0"/>
      <w:color w:val="000000"/>
      <w14:shadow w14:blurRad="0" w14:dist="0" w14:dir="0" w14:sx="0" w14:sy="0" w14:kx="0" w14:ky="0" w14:algn="none">
        <w14:srgbClr w14:val="000000"/>
      </w14:shadow>
    </w:rPr>
  </w:style>
  <w:style w:type="character" w:styleId="IntenseReference">
    <w:name w:val="Intense Reference"/>
    <w:basedOn w:val="DefaultParagraphFont"/>
    <w:uiPriority w:val="32"/>
    <w:qFormat/>
    <w:rPr>
      <w:b/>
      <w:bCs/>
      <w:caps w:val="0"/>
      <w:smallCaps w:val="0"/>
      <w:color w:val="46464A" w:themeColor="text2"/>
      <w:spacing w:val="5"/>
      <w:u w:val="single"/>
      <w14:shadow w14:blurRad="0" w14:dist="0" w14:dir="0" w14:sx="0" w14:sy="0" w14:kx="0" w14:ky="0" w14:algn="none">
        <w14:srgbClr w14:val="000000"/>
      </w14:shadow>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smallCaps/>
      <w:color w:val="000000"/>
      <w:u w:val="single"/>
    </w:rPr>
  </w:style>
  <w:style w:type="paragraph" w:styleId="Closing">
    <w:name w:val="Closing"/>
    <w:basedOn w:val="Normal"/>
    <w:link w:val="ClosingChar"/>
    <w:uiPriority w:val="5"/>
    <w:unhideWhenUsed/>
    <w:qFormat/>
    <w:pPr>
      <w:spacing w:before="480" w:after="960"/>
      <w:contextualSpacing/>
      <w:jc w:val="center"/>
    </w:pPr>
    <w:rPr>
      <w:b/>
      <w:i/>
      <w:color w:val="46464A" w:themeColor="text2"/>
      <w:sz w:val="24"/>
    </w:rPr>
  </w:style>
  <w:style w:type="character" w:customStyle="1" w:styleId="ClosingChar">
    <w:name w:val="Closing Char"/>
    <w:basedOn w:val="DefaultParagraphFont"/>
    <w:link w:val="Closing"/>
    <w:uiPriority w:val="5"/>
    <w:rPr>
      <w:b/>
      <w:i/>
      <w:color w:val="46464A" w:themeColor="text2"/>
      <w:sz w:val="24"/>
    </w:rPr>
  </w:style>
  <w:style w:type="paragraph" w:customStyle="1" w:styleId="RecipientAddress">
    <w:name w:val="Recipient Address"/>
    <w:basedOn w:val="NoSpacing"/>
    <w:link w:val="RecipientAddressChar"/>
    <w:uiPriority w:val="3"/>
    <w:qFormat/>
    <w:pPr>
      <w:spacing w:after="360"/>
      <w:contextualSpacing/>
      <w:jc w:val="center"/>
    </w:pPr>
  </w:style>
  <w:style w:type="paragraph" w:styleId="Salutation">
    <w:name w:val="Salutation"/>
    <w:basedOn w:val="NoSpacing"/>
    <w:next w:val="Normal"/>
    <w:link w:val="SalutationChar"/>
    <w:uiPriority w:val="4"/>
    <w:unhideWhenUsed/>
    <w:qFormat/>
    <w:pPr>
      <w:spacing w:before="480" w:after="480"/>
      <w:contextualSpacing/>
      <w:jc w:val="center"/>
    </w:pPr>
    <w:rPr>
      <w:b/>
      <w:caps/>
      <w:color w:val="46464A" w:themeColor="text2"/>
      <w:spacing w:val="20"/>
      <w:sz w:val="24"/>
    </w:rPr>
  </w:style>
  <w:style w:type="character" w:customStyle="1" w:styleId="SalutationChar">
    <w:name w:val="Salutation Char"/>
    <w:basedOn w:val="DefaultParagraphFont"/>
    <w:link w:val="Salutation"/>
    <w:uiPriority w:val="4"/>
    <w:rPr>
      <w:b/>
      <w:caps/>
      <w:color w:val="46464A" w:themeColor="text2"/>
      <w:spacing w:val="20"/>
      <w:sz w:val="24"/>
    </w:rPr>
  </w:style>
  <w:style w:type="paragraph" w:customStyle="1" w:styleId="SenderAddress">
    <w:name w:val="Sender Address"/>
    <w:basedOn w:val="NoSpacing"/>
    <w:uiPriority w:val="2"/>
    <w:qFormat/>
    <w:pPr>
      <w:contextualSpacing/>
      <w:jc w:val="center"/>
    </w:pPr>
    <w:rPr>
      <w:sz w:val="24"/>
      <w:szCs w:val="24"/>
    </w:rPr>
  </w:style>
  <w:style w:type="paragraph" w:styleId="Subtitle">
    <w:name w:val="Subtitle"/>
    <w:basedOn w:val="Normal"/>
    <w:next w:val="Normal"/>
    <w:link w:val="SubtitleChar"/>
    <w:uiPriority w:val="11"/>
    <w:qFormat/>
    <w:pPr>
      <w:numPr>
        <w:ilvl w:val="1"/>
      </w:numPr>
      <w:jc w:val="center"/>
    </w:pPr>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character" w:customStyle="1" w:styleId="SubtitleChar">
    <w:name w:val="Subtitle Char"/>
    <w:basedOn w:val="DefaultParagraphFont"/>
    <w:link w:val="Subtitle"/>
    <w:uiPriority w:val="11"/>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paragraph" w:styleId="Title">
    <w:name w:val="Title"/>
    <w:basedOn w:val="Normal"/>
    <w:next w:val="Normal"/>
    <w:link w:val="TitleChar"/>
    <w:uiPriority w:val="10"/>
    <w:qFormat/>
    <w:pPr>
      <w:spacing w:line="240" w:lineRule="auto"/>
      <w:contextualSpacing/>
      <w:jc w:val="center"/>
    </w:pPr>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character" w:customStyle="1" w:styleId="TitleChar">
    <w:name w:val="Title Char"/>
    <w:basedOn w:val="DefaultParagraphFont"/>
    <w:link w:val="Title"/>
    <w:uiPriority w:val="10"/>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cs="Times New Roman"/>
      <w:color w:val="000000"/>
      <w:szCs w:val="20"/>
      <w:lang w:eastAsia="ja-JP" w:bidi="he-IL"/>
    </w:rPr>
  </w:style>
  <w:style w:type="character" w:styleId="PlaceholderText">
    <w:name w:val="Placeholder Text"/>
    <w:basedOn w:val="DefaultParagraphFont"/>
    <w:uiPriority w:val="99"/>
    <w:unhideWhenUsed/>
    <w:rPr>
      <w:color w:val="808080"/>
    </w:rPr>
  </w:style>
  <w:style w:type="paragraph" w:styleId="Signature">
    <w:name w:val="Signature"/>
    <w:basedOn w:val="Normal"/>
    <w:link w:val="SignatureChar"/>
    <w:uiPriority w:val="99"/>
    <w:unhideWhenUsed/>
    <w:qFormat/>
    <w:pPr>
      <w:contextualSpacing/>
      <w:jc w:val="center"/>
    </w:pPr>
  </w:style>
  <w:style w:type="character" w:customStyle="1" w:styleId="SignatureChar">
    <w:name w:val="Signature Char"/>
    <w:basedOn w:val="DefaultParagraphFont"/>
    <w:link w:val="Signature"/>
    <w:uiPriority w:val="99"/>
  </w:style>
  <w:style w:type="table" w:customStyle="1" w:styleId="Style6">
    <w:name w:val="Style 6"/>
    <w:basedOn w:val="TableNormal"/>
    <w:uiPriority w:val="26"/>
    <w:pPr>
      <w:spacing w:after="0" w:line="240" w:lineRule="auto"/>
    </w:pPr>
    <w:rPr>
      <w:rFonts w:eastAsia="Times New Roman" w:cs="Times New Roman"/>
      <w:color w:val="000000" w:themeColor="text1"/>
    </w:r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FFFFFF" w:themeColor="background1"/>
        <w:insideV w:val="single" w:sz="4" w:space="0" w:color="FFFFFF" w:themeColor="background1"/>
      </w:tblBorders>
    </w:tblPr>
    <w:tcPr>
      <w:shd w:val="clear" w:color="auto" w:fill="E2E2E3" w:themeFill="accent1" w:themeFillTint="33"/>
    </w:tcPr>
    <w:tblStylePr w:type="firstRow">
      <w:rPr>
        <w:b/>
        <w:bCs/>
        <w:color w:val="46464A" w:themeColor="text2"/>
      </w:rPr>
      <w:tblPr/>
      <w:tcPr>
        <w:shd w:val="clear" w:color="auto" w:fill="F0F0F1" w:themeFill="accent1" w:themeFillTint="19"/>
      </w:tcPr>
    </w:tblStylePr>
    <w:tblStylePr w:type="lastRow">
      <w:rPr>
        <w:b/>
        <w:bCs/>
        <w:color w:val="FFFFFF" w:themeColor="background1"/>
      </w:rPr>
      <w:tblPr/>
      <w:tcPr>
        <w:shd w:val="clear" w:color="auto" w:fill="6F6F74" w:themeFill="accent1"/>
      </w:tcPr>
    </w:tblStylePr>
    <w:tblStylePr w:type="firstCol">
      <w:rPr>
        <w:b/>
        <w:bCs/>
        <w:color w:val="46464A" w:themeColor="text2"/>
      </w:rPr>
    </w:tblStylePr>
    <w:tblStylePr w:type="lastCol">
      <w:rPr>
        <w:color w:val="000000" w:themeColor="text1"/>
      </w:rPr>
    </w:tblStylePr>
  </w:style>
  <w:style w:type="paragraph" w:customStyle="1" w:styleId="DateText">
    <w:name w:val="Date Text"/>
    <w:basedOn w:val="Normal"/>
    <w:uiPriority w:val="35"/>
    <w:pPr>
      <w:spacing w:before="720"/>
      <w:contextualSpacing/>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character" w:customStyle="1" w:styleId="IntenseQuoteChar">
    <w:name w:val="Intense Quote Char"/>
    <w:basedOn w:val="DefaultParagraphFont"/>
    <w:link w:val="IntenseQuote"/>
    <w:uiPriority w:val="30"/>
    <w:rPr>
      <w:rFonts w:asciiTheme="majorHAnsi" w:eastAsiaTheme="majorEastAsia" w:hAnsiTheme="majorHAnsi"/>
      <w:caps/>
      <w:color w:val="FFFFFF" w:themeColor="background1"/>
      <w:spacing w:val="6"/>
      <w:sz w:val="24"/>
      <w:shd w:val="clear" w:color="auto" w:fill="6F6F74" w:themeFill="accent1"/>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paragraph" w:styleId="TOCHeading">
    <w:name w:val="TOC Heading"/>
    <w:basedOn w:val="Heading1"/>
    <w:next w:val="Normal"/>
    <w:uiPriority w:val="39"/>
    <w:semiHidden/>
    <w:unhideWhenUsed/>
    <w:qFormat/>
    <w:pPr>
      <w:spacing w:before="480" w:line="300" w:lineRule="auto"/>
      <w:jc w:val="both"/>
      <w:outlineLvl w:val="9"/>
    </w:pPr>
    <w:rPr>
      <w:b/>
      <w:bCs/>
      <w:caps w:val="0"/>
      <w:color w:val="535356" w:themeColor="accent1" w:themeShade="BF"/>
      <w:spacing w:val="0"/>
      <w:sz w:val="28"/>
      <w:szCs w:val="28"/>
      <w:lang w:eastAsia="ja-JP"/>
    </w:rPr>
  </w:style>
  <w:style w:type="character" w:customStyle="1" w:styleId="RecipientAddressChar">
    <w:name w:val="Recipient Address Char"/>
    <w:basedOn w:val="DefaultParagraphFont"/>
    <w:link w:val="RecipientAddress"/>
    <w:uiPriority w:val="3"/>
    <w:lock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8569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TTANI%20COMPUTERS\Desktop\CRICK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92BFE9DC4D04CDEAF091885068F02BD"/>
        <w:category>
          <w:name w:val="General"/>
          <w:gallery w:val="placeholder"/>
        </w:category>
        <w:types>
          <w:type w:val="bbPlcHdr"/>
        </w:types>
        <w:behaviors>
          <w:behavior w:val="content"/>
        </w:behaviors>
        <w:guid w:val="{E761D718-43FA-4EB6-8895-8676165C35AF}"/>
      </w:docPartPr>
      <w:docPartBody>
        <w:p w:rsidR="00000000" w:rsidRDefault="005764FA">
          <w:pPr>
            <w:pStyle w:val="492BFE9DC4D04CDEAF091885068F02BD"/>
          </w:pPr>
          <w:r>
            <w:rPr>
              <w:color w:val="1F497D" w:themeColor="text2"/>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Mincho">
    <w:charset w:val="80"/>
    <w:family w:val="roman"/>
    <w:pitch w:val="variable"/>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64FA"/>
    <w:rsid w:val="005764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B668D577AC4C489177AFEA77D05918">
    <w:name w:val="79B668D577AC4C489177AFEA77D05918"/>
  </w:style>
  <w:style w:type="paragraph" w:customStyle="1" w:styleId="B35F39FE573547DEA2243ADB21870BC4">
    <w:name w:val="B35F39FE573547DEA2243ADB21870BC4"/>
  </w:style>
  <w:style w:type="paragraph" w:customStyle="1" w:styleId="31114A020CAE47D0821B90B9422212AA">
    <w:name w:val="31114A020CAE47D0821B90B9422212AA"/>
  </w:style>
  <w:style w:type="character" w:styleId="PlaceholderText">
    <w:name w:val="Placeholder Text"/>
    <w:basedOn w:val="DefaultParagraphFont"/>
    <w:uiPriority w:val="99"/>
    <w:rPr>
      <w:color w:val="808080"/>
    </w:rPr>
  </w:style>
  <w:style w:type="paragraph" w:customStyle="1" w:styleId="822507D60FD646C7BB7C316DE1D6C4C7">
    <w:name w:val="822507D60FD646C7BB7C316DE1D6C4C7"/>
  </w:style>
  <w:style w:type="paragraph" w:customStyle="1" w:styleId="53FB604F602A4B53837E067BBFFE468C">
    <w:name w:val="53FB604F602A4B53837E067BBFFE468C"/>
  </w:style>
  <w:style w:type="paragraph" w:customStyle="1" w:styleId="492BFE9DC4D04CDEAF091885068F02BD">
    <w:name w:val="492BFE9DC4D04CDEAF091885068F02B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B668D577AC4C489177AFEA77D05918">
    <w:name w:val="79B668D577AC4C489177AFEA77D05918"/>
  </w:style>
  <w:style w:type="paragraph" w:customStyle="1" w:styleId="B35F39FE573547DEA2243ADB21870BC4">
    <w:name w:val="B35F39FE573547DEA2243ADB21870BC4"/>
  </w:style>
  <w:style w:type="paragraph" w:customStyle="1" w:styleId="31114A020CAE47D0821B90B9422212AA">
    <w:name w:val="31114A020CAE47D0821B90B9422212AA"/>
  </w:style>
  <w:style w:type="character" w:styleId="PlaceholderText">
    <w:name w:val="Placeholder Text"/>
    <w:basedOn w:val="DefaultParagraphFont"/>
    <w:uiPriority w:val="99"/>
    <w:rPr>
      <w:color w:val="808080"/>
    </w:rPr>
  </w:style>
  <w:style w:type="paragraph" w:customStyle="1" w:styleId="822507D60FD646C7BB7C316DE1D6C4C7">
    <w:name w:val="822507D60FD646C7BB7C316DE1D6C4C7"/>
  </w:style>
  <w:style w:type="paragraph" w:customStyle="1" w:styleId="53FB604F602A4B53837E067BBFFE468C">
    <w:name w:val="53FB604F602A4B53837E067BBFFE468C"/>
  </w:style>
  <w:style w:type="paragraph" w:customStyle="1" w:styleId="492BFE9DC4D04CDEAF091885068F02BD">
    <w:name w:val="492BFE9DC4D04CDEAF091885068F02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microsoft.com/office/word/2004/10/bibliography" xmlns="http://schemas.microsoft.com/office/word/2004/10/bibliography"/>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Props1.xml><?xml version="1.0" encoding="utf-8"?>
<ds:datastoreItem xmlns:ds="http://schemas.openxmlformats.org/officeDocument/2006/customXml" ds:itemID="{8A90BD7C-A107-473D-9CEC-88442B1DCEDA}">
  <ds:schemaRefs>
    <ds:schemaRef ds:uri="http://schemas.microsoft.com/office/2006/coverPageProps"/>
  </ds:schemaRefs>
</ds:datastoreItem>
</file>

<file path=customXml/itemProps2.xml><?xml version="1.0" encoding="utf-8"?>
<ds:datastoreItem xmlns:ds="http://schemas.openxmlformats.org/officeDocument/2006/customXml" ds:itemID="{C2CF5E3A-7B6D-49D9-98D1-497DE9185669}">
  <ds:schemaRefs>
    <ds:schemaRef ds:uri="http://schemas.microsoft.com/office/word/2004/10/bibliography"/>
  </ds:schemaRefs>
</ds:datastoreItem>
</file>

<file path=customXml/itemProps3.xml><?xml version="1.0" encoding="utf-8"?>
<ds:datastoreItem xmlns:ds="http://schemas.openxmlformats.org/officeDocument/2006/customXml" ds:itemID="{5472DDDD-EF00-4AE5-AFBA-4A4AE8527F10}">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CRICKET</Template>
  <TotalTime>7</TotalTime>
  <Pages>1</Pages>
  <Words>93</Words>
  <Characters>533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MUDASSR</dc:creator>
  <cp:lastModifiedBy>MUDASSR</cp:lastModifiedBy>
  <cp:revision>2</cp:revision>
  <dcterms:created xsi:type="dcterms:W3CDTF">2023-11-06T23:40:00Z</dcterms:created>
  <dcterms:modified xsi:type="dcterms:W3CDTF">2023-11-06T23:47:00Z</dcterms:modified>
</cp:coreProperties>
</file>