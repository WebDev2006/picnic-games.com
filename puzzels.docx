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3D4" w:rsidRPr="001343D4" w:rsidRDefault="00B957A4" w:rsidP="001343D4">
      <w:pPr>
        <w:pStyle w:val="Salutation"/>
        <w:rPr>
          <w:rFonts w:ascii="Berlin Sans FB Demi" w:hAnsi="Berlin Sans FB Demi"/>
          <w:color w:val="0D0D0D" w:themeColor="text1" w:themeTint="F2"/>
          <w:sz w:val="72"/>
          <w:szCs w:val="72"/>
          <w:u w:val="single"/>
        </w:rPr>
      </w:pPr>
      <w:r w:rsidRPr="00B957A4">
        <w:rPr>
          <w:rFonts w:ascii="Berlin Sans FB Demi" w:hAnsi="Berlin Sans FB Demi"/>
          <w:noProof/>
          <w:color w:val="0D0D0D" w:themeColor="text1" w:themeTint="F2"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0" wp14:anchorId="5DA38FF0" wp14:editId="66D5C1A0">
                <wp:simplePos x="0" y="0"/>
                <wp:positionH relativeFrom="margin">
                  <wp:align>left</wp:align>
                </wp:positionH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2148840</wp:posOffset>
                    </wp:positionV>
                  </mc:Fallback>
                </mc:AlternateContent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line id="Straight Connector 1" o:spid="_x0000_s1026" style="position:absolute;z-index:251664384;visibility:visible;mso-wrap-style:square;mso-width-percent:1000;mso-top-percent:150;mso-wrap-distance-left:9pt;mso-wrap-distance-top:0;mso-wrap-distance-right:9pt;mso-wrap-distance-bottom:0;mso-position-horizontal:left;mso-position-horizontal-relative:margin;mso-position-vertical-relative:margin;mso-width-percent:1000;mso-top-percent:15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<w10:wrap anchorx="margin" anchory="margin"/>
              </v:line>
            </w:pict>
          </mc:Fallback>
        </mc:AlternateContent>
      </w:r>
      <w:r w:rsidR="001343D4">
        <w:rPr>
          <w:rFonts w:ascii="Berlin Sans FB Demi" w:hAnsi="Berlin Sans FB Demi"/>
          <w:color w:val="0D0D0D" w:themeColor="text1" w:themeTint="F2"/>
          <w:sz w:val="72"/>
          <w:szCs w:val="72"/>
          <w:u w:val="single"/>
        </w:rPr>
        <w:t>puzzels</w:t>
      </w:r>
    </w:p>
    <w:p w:rsidR="00E63856" w:rsidRDefault="00E63856" w:rsidP="00B957A4">
      <w:pPr>
        <w:spacing w:after="0"/>
        <w:jc w:val="center"/>
      </w:pPr>
    </w:p>
    <w:p w:rsidR="00E63856" w:rsidRPr="001343D4" w:rsidRDefault="001343D4" w:rsidP="001343D4">
      <w:pPr>
        <w:rPr>
          <w:sz w:val="36"/>
          <w:szCs w:val="36"/>
        </w:rPr>
      </w:pPr>
      <w:r w:rsidRPr="00B957A4">
        <w:rPr>
          <w:rFonts w:ascii="Berlin Sans FB Demi" w:hAnsi="Berlin Sans FB Demi"/>
          <w:noProof/>
          <w:color w:val="0D0D0D" w:themeColor="text1" w:themeTint="F2"/>
          <w:sz w:val="72"/>
          <w:szCs w:val="72"/>
          <w:u w:val="single"/>
        </w:rPr>
        <mc:AlternateContent>
          <mc:Choice Requires="wps">
            <w:drawing>
              <wp:anchor distT="182880" distB="457200" distL="457200" distR="457200" simplePos="0" relativeHeight="251661312" behindDoc="0" locked="0" layoutInCell="1" allowOverlap="1" wp14:anchorId="6E65963E" wp14:editId="4A41C1D5">
                <wp:simplePos x="0" y="0"/>
                <wp:positionH relativeFrom="margin">
                  <wp:posOffset>3848100</wp:posOffset>
                </wp:positionH>
                <wp:positionV relativeFrom="margin">
                  <wp:posOffset>2952750</wp:posOffset>
                </wp:positionV>
                <wp:extent cx="3114675" cy="1266825"/>
                <wp:effectExtent l="19050" t="19050" r="47625" b="47625"/>
                <wp:wrapSquare wrapText="bothSides"/>
                <wp:docPr id="3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14675" cy="1266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E63856" w:rsidRPr="001343D4" w:rsidRDefault="004B0278" w:rsidP="004B0278">
                            <w:pPr>
                              <w:pStyle w:val="Salutation"/>
                              <w:rPr>
                                <w:rFonts w:ascii="Algerian" w:hAnsi="Algerian"/>
                                <w:color w:val="FF6600"/>
                                <w:sz w:val="44"/>
                                <w:szCs w:val="44"/>
                              </w:rPr>
                            </w:pPr>
                            <w:bookmarkStart w:id="0" w:name="_GoBack"/>
                            <w:r w:rsidRPr="004B0278">
                              <w:rPr>
                                <w:rFonts w:ascii="Algerian" w:hAnsi="Algerian"/>
                                <w:color w:val="FF6600"/>
                                <w:sz w:val="40"/>
                                <w:szCs w:val="40"/>
                                <w:u w:val="single"/>
                              </w:rPr>
                              <w:t>RULES</w:t>
                            </w:r>
                            <w:r>
                              <w:rPr>
                                <w:color w:val="FF660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4B0278">
                              <w:rPr>
                                <w:rFonts w:ascii="Algerian" w:hAnsi="Algerian"/>
                                <w:color w:val="FF6600"/>
                                <w:sz w:val="44"/>
                                <w:szCs w:val="44"/>
                                <w:u w:val="single"/>
                              </w:rPr>
                              <w:t>OF</w:t>
                            </w:r>
                            <w:r w:rsidR="001343D4">
                              <w:rPr>
                                <w:color w:val="FF660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="001343D4" w:rsidRPr="001343D4">
                              <w:rPr>
                                <w:rFonts w:ascii="Algerian" w:hAnsi="Algerian"/>
                                <w:color w:val="FF6600"/>
                                <w:sz w:val="44"/>
                                <w:szCs w:val="44"/>
                                <w:u w:val="single"/>
                              </w:rPr>
                              <w:t>puzzels</w:t>
                            </w:r>
                            <w:bookmarkEnd w:id="0"/>
                          </w:p>
                        </w:txbxContent>
                      </wps:txbx>
                      <wps:bodyPr vert="horz" wrap="square" lIns="91440" tIns="91440" rIns="91440" bIns="9144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itle 1" o:spid="_x0000_s1026" style="position:absolute;left:0;text-align:left;margin-left:303pt;margin-top:232.5pt;width:245.25pt;height:99.75pt;z-index:251661312;visibility:visible;mso-wrap-style:square;mso-width-percent:0;mso-height-percent:0;mso-wrap-distance-left:36pt;mso-wrap-distance-top:14.4pt;mso-wrap-distance-right:36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" fillcolor="black [3213]" strokecolor="black [3213]" strokeweight="4.5pt">
                <v:stroke linestyle="thinThick"/>
                <v:path arrowok="t"/>
                <o:lock v:ext="edit" grouping="t"/>
                <v:textbox inset=",7.2pt,,7.2pt">
                  <w:txbxContent>
                    <w:p w:rsidR="00E63856" w:rsidRPr="001343D4" w:rsidRDefault="004B0278" w:rsidP="004B0278">
                      <w:pPr>
                        <w:pStyle w:val="Salutation"/>
                        <w:rPr>
                          <w:rFonts w:ascii="Algerian" w:hAnsi="Algerian"/>
                          <w:color w:val="FF6600"/>
                          <w:sz w:val="44"/>
                          <w:szCs w:val="44"/>
                        </w:rPr>
                      </w:pPr>
                      <w:bookmarkStart w:id="1" w:name="_GoBack"/>
                      <w:r w:rsidRPr="004B0278">
                        <w:rPr>
                          <w:rFonts w:ascii="Algerian" w:hAnsi="Algerian"/>
                          <w:color w:val="FF6600"/>
                          <w:sz w:val="40"/>
                          <w:szCs w:val="40"/>
                          <w:u w:val="single"/>
                        </w:rPr>
                        <w:t>RULES</w:t>
                      </w:r>
                      <w:r>
                        <w:rPr>
                          <w:color w:val="FF6600"/>
                          <w:sz w:val="96"/>
                          <w:szCs w:val="96"/>
                        </w:rPr>
                        <w:t xml:space="preserve"> </w:t>
                      </w:r>
                      <w:r w:rsidRPr="004B0278">
                        <w:rPr>
                          <w:rFonts w:ascii="Algerian" w:hAnsi="Algerian"/>
                          <w:color w:val="FF6600"/>
                          <w:sz w:val="44"/>
                          <w:szCs w:val="44"/>
                          <w:u w:val="single"/>
                        </w:rPr>
                        <w:t>OF</w:t>
                      </w:r>
                      <w:r w:rsidR="001343D4">
                        <w:rPr>
                          <w:color w:val="FF6600"/>
                          <w:sz w:val="96"/>
                          <w:szCs w:val="96"/>
                        </w:rPr>
                        <w:t xml:space="preserve"> </w:t>
                      </w:r>
                      <w:r w:rsidR="001343D4" w:rsidRPr="001343D4">
                        <w:rPr>
                          <w:rFonts w:ascii="Algerian" w:hAnsi="Algerian"/>
                          <w:color w:val="FF6600"/>
                          <w:sz w:val="44"/>
                          <w:szCs w:val="44"/>
                          <w:u w:val="single"/>
                        </w:rPr>
                        <w:t>puzzels</w:t>
                      </w:r>
                      <w:bookmarkEnd w:id="1"/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343D4">
        <w:rPr>
          <w:sz w:val="36"/>
          <w:szCs w:val="36"/>
        </w:rPr>
        <w:t>Puzzle building also increases visual perception and coordination of muscles. Children start early with large-piece puzzles to help with motor skills and problem solving. As we get older, puzzles become more difficult with smaller pieces and more detailed photographs</w:t>
      </w:r>
    </w:p>
    <w:p w:rsidR="00E63856" w:rsidRDefault="001343D4" w:rsidP="001343D4">
      <w:r w:rsidRPr="001343D4">
        <w:rPr>
          <w:sz w:val="48"/>
          <w:szCs w:val="48"/>
        </w:rPr>
        <w:t>Work on a small section at a time instead of trying to place pieces throughout the puzzle. Starting with an area that has a pattern or wording and working your way out, work your way toward the edge of the puzzle. If you get stuck, start on a new section</w:t>
      </w:r>
      <w:r w:rsidRPr="001343D4">
        <w:t>.</w:t>
      </w:r>
    </w:p>
    <w:p w:rsidR="00E63856" w:rsidRDefault="00E63856" w:rsidP="001343D4">
      <w:pPr>
        <w:pStyle w:val="Signature"/>
        <w:jc w:val="both"/>
      </w:pPr>
    </w:p>
    <w:p w:rsidR="00E63856" w:rsidRDefault="00E63856" w:rsidP="001343D4">
      <w:pPr>
        <w:pStyle w:val="Signature"/>
        <w:jc w:val="both"/>
      </w:pPr>
    </w:p>
    <w:sectPr w:rsidR="00E63856">
      <w:headerReference w:type="default" r:id="rId11"/>
      <w:pgSz w:w="12240" w:h="15840" w:code="1"/>
      <w:pgMar w:top="1440" w:right="1080" w:bottom="1440" w:left="108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5B2F" w:rsidRDefault="00FA5B2F">
      <w:r>
        <w:separator/>
      </w:r>
    </w:p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</w:endnote>
  <w:endnote w:type="continuationSeparator" w:id="0">
    <w:p w:rsidR="00FA5B2F" w:rsidRDefault="00FA5B2F">
      <w:r>
        <w:continuationSeparator/>
      </w:r>
    </w:p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5B2F" w:rsidRDefault="00FA5B2F">
      <w:r>
        <w:separator/>
      </w:r>
    </w:p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</w:footnote>
  <w:footnote w:type="continuationSeparator" w:id="0">
    <w:p w:rsidR="00FA5B2F" w:rsidRDefault="00FA5B2F">
      <w:r>
        <w:continuationSeparator/>
      </w:r>
    </w:p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  <w:p w:rsidR="00FA5B2F" w:rsidRDefault="00FA5B2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856" w:rsidRDefault="004B0468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464F3683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26693ED274F6407E993A4BB68D35AE19"/>
                            </w:placeholder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3856" w:rsidRDefault="004B0468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[Pick the date]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14" o:spid="_x0000_s1027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4B4RAwAA2A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xTDg&#10;HhEDAADY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26693ED274F6407E993A4BB68D35AE19"/>
                      </w:placeholder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63856" w:rsidRDefault="004B0468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[Pick the date]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3992C2D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1490345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7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3D4"/>
    <w:rsid w:val="001343D4"/>
    <w:rsid w:val="004B0278"/>
    <w:rsid w:val="004B0468"/>
    <w:rsid w:val="00B957A4"/>
    <w:rsid w:val="00E63856"/>
    <w:rsid w:val="00FA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link w:val="RecipientAddressChar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customStyle="1" w:styleId="RecipientAddressChar">
    <w:name w:val="Recipient Address Char"/>
    <w:basedOn w:val="DefaultParagraphFont"/>
    <w:link w:val="RecipientAddress"/>
    <w:uiPriority w:val="3"/>
    <w:lock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5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TTANI%20COMPUTERS\Desktop\CRICK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6693ED274F6407E993A4BB68D35A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94AE-C30C-4C08-ABB1-4E9DF10B615F}"/>
      </w:docPartPr>
      <w:docPartBody>
        <w:p w:rsidR="00000000" w:rsidRDefault="000501BE">
          <w:pPr>
            <w:pStyle w:val="26693ED274F6407E993A4BB68D35AE19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1BE"/>
    <w:rsid w:val="0005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5805E0AE5C47BBAE9E754951FBE65E">
    <w:name w:val="3A5805E0AE5C47BBAE9E754951FBE65E"/>
  </w:style>
  <w:style w:type="paragraph" w:customStyle="1" w:styleId="173B17570DB444ECA04249D62C92044B">
    <w:name w:val="173B17570DB444ECA04249D62C92044B"/>
  </w:style>
  <w:style w:type="paragraph" w:customStyle="1" w:styleId="B50CA31D47224ACD94719C13FF14E408">
    <w:name w:val="B50CA31D47224ACD94719C13FF14E408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3088F4E17B82497BA7D00CECCE383503">
    <w:name w:val="3088F4E17B82497BA7D00CECCE383503"/>
  </w:style>
  <w:style w:type="paragraph" w:customStyle="1" w:styleId="2169702775AB4CB5B64C6E7E43D98DD6">
    <w:name w:val="2169702775AB4CB5B64C6E7E43D98DD6"/>
  </w:style>
  <w:style w:type="paragraph" w:customStyle="1" w:styleId="26693ED274F6407E993A4BB68D35AE19">
    <w:name w:val="26693ED274F6407E993A4BB68D35AE1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5805E0AE5C47BBAE9E754951FBE65E">
    <w:name w:val="3A5805E0AE5C47BBAE9E754951FBE65E"/>
  </w:style>
  <w:style w:type="paragraph" w:customStyle="1" w:styleId="173B17570DB444ECA04249D62C92044B">
    <w:name w:val="173B17570DB444ECA04249D62C92044B"/>
  </w:style>
  <w:style w:type="paragraph" w:customStyle="1" w:styleId="B50CA31D47224ACD94719C13FF14E408">
    <w:name w:val="B50CA31D47224ACD94719C13FF14E408"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customStyle="1" w:styleId="3088F4E17B82497BA7D00CECCE383503">
    <w:name w:val="3088F4E17B82497BA7D00CECCE383503"/>
  </w:style>
  <w:style w:type="paragraph" w:customStyle="1" w:styleId="2169702775AB4CB5B64C6E7E43D98DD6">
    <w:name w:val="2169702775AB4CB5B64C6E7E43D98DD6"/>
  </w:style>
  <w:style w:type="paragraph" w:customStyle="1" w:styleId="26693ED274F6407E993A4BB68D35AE19">
    <w:name w:val="26693ED274F6407E993A4BB68D35AE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CRICKET</Template>
  <TotalTime>8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MUDASSR</dc:creator>
  <cp:lastModifiedBy>MUDASSR</cp:lastModifiedBy>
  <cp:revision>1</cp:revision>
  <dcterms:created xsi:type="dcterms:W3CDTF">2023-11-06T23:49:00Z</dcterms:created>
  <dcterms:modified xsi:type="dcterms:W3CDTF">2023-11-06T23:57:00Z</dcterms:modified>
</cp:coreProperties>
</file>