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57A4" w:rsidRPr="00B957A4" w:rsidRDefault="00B957A4" w:rsidP="00B957A4">
      <w:pPr>
        <w:pStyle w:val="Salutation"/>
        <w:rPr>
          <w:sz w:val="72"/>
          <w:szCs w:val="72"/>
        </w:rPr>
      </w:pPr>
      <w:r w:rsidRPr="00B957A4">
        <w:rPr>
          <w:rFonts w:ascii="Berlin Sans FB Demi" w:hAnsi="Berlin Sans FB Demi"/>
          <w:noProof/>
          <w:color w:val="0D0D0D" w:themeColor="text1" w:themeTint="F2"/>
          <w:sz w:val="72"/>
          <w:szCs w:val="72"/>
          <w:u w:val="single"/>
        </w:rPr>
        <mc:AlternateContent>
          <mc:Choice Requires="wps">
            <w:drawing>
              <wp:anchor distT="0" distB="0" distL="114300" distR="114300" simplePos="0" relativeHeight="251664384" behindDoc="0" locked="0" layoutInCell="0" allowOverlap="0" wp14:anchorId="1BE11C26" wp14:editId="26018EF6">
                <wp:simplePos x="0" y="0"/>
                <wp:positionH relativeFrom="margin">
                  <wp:align>left</wp:align>
                </wp:positionH>
                <mc:AlternateContent>
                  <mc:Choice Requires="wp14">
                    <wp:positionV relativeFrom="margin">
                      <wp14:pctPosVOffset>15000</wp14:pctPosVOffset>
                    </wp:positionV>
                  </mc:Choice>
                  <mc:Fallback>
                    <wp:positionV relativeFrom="page">
                      <wp:posOffset>2148840</wp:posOffset>
                    </wp:positionV>
                  </mc:Fallback>
                </mc:AlternateContent>
                <wp:extent cx="6400800" cy="0"/>
                <wp:effectExtent l="0" t="0" r="0" b="19050"/>
                <wp:wrapNone/>
                <wp:docPr id="1" name="Straight Connector 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id="Straight Connector 1" o:spid="_x0000_s1026" style="position:absolute;z-index:251664384;visibility:visible;mso-wrap-style:square;mso-width-percent:1000;mso-top-percent:150;mso-wrap-distance-left:9pt;mso-wrap-distance-top:0;mso-wrap-distance-right:9pt;mso-wrap-distance-bottom:0;mso-position-horizontal:left;mso-position-horizontal-relative:margin;mso-position-vertical-relative:margin;mso-width-percent:1000;mso-top-percent:150;mso-width-relative:margin" from="0,0" to="7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" o:allowincell="f" o:allowoverlap="f" strokecolor="#6f6f74 [3204]">
                <w10:wrap anchorx="margin" anchory="margin"/>
              </v:line>
            </w:pict>
          </mc:Fallback>
        </mc:AlternateContent>
      </w:r>
      <w:r w:rsidR="003A3A76">
        <w:rPr>
          <w:rFonts w:ascii="Berlin Sans FB Demi" w:hAnsi="Berlin Sans FB Demi"/>
          <w:color w:val="0D0D0D" w:themeColor="text1" w:themeTint="F2"/>
          <w:sz w:val="72"/>
          <w:szCs w:val="72"/>
          <w:u w:val="single"/>
        </w:rPr>
        <w:t>hide &amp; seek</w:t>
      </w:r>
    </w:p>
    <w:p w:rsidR="00E63856" w:rsidRDefault="00E63856" w:rsidP="00B957A4">
      <w:pPr>
        <w:spacing w:after="0"/>
        <w:jc w:val="center"/>
      </w:pPr>
    </w:p>
    <w:p w:rsidR="00E63856" w:rsidRDefault="003A3A76" w:rsidP="003A3A76">
      <w:r w:rsidRPr="003A3A76">
        <w:t>hide-and-seek, old and popular children's game in which one player closes his or her eyes for a brief period (often counting to 100) while the other players hide. The seeker then opens his eyes and tries to find the hiders; the first one found is the next seeker, and the last is the winner of the round</w:t>
      </w:r>
    </w:p>
    <w:p w:rsidR="00E63856" w:rsidRPr="00B074A3" w:rsidRDefault="00B074A3" w:rsidP="003A3A76">
      <w:pPr>
        <w:rPr>
          <w:sz w:val="36"/>
          <w:szCs w:val="36"/>
        </w:rPr>
      </w:pPr>
      <w:r w:rsidRPr="00B957A4">
        <w:rPr>
          <w:rFonts w:ascii="Berlin Sans FB Demi" w:hAnsi="Berlin Sans FB Demi"/>
          <w:noProof/>
          <w:color w:val="0D0D0D" w:themeColor="text1" w:themeTint="F2"/>
          <w:sz w:val="72"/>
          <w:szCs w:val="72"/>
          <w:u w:val="single"/>
        </w:rPr>
        <mc:AlternateContent>
          <mc:Choice Requires="wps">
            <w:drawing>
              <wp:anchor distT="182880" distB="457200" distL="457200" distR="457200" simplePos="0" relativeHeight="251661312" behindDoc="0" locked="0" layoutInCell="1" allowOverlap="1" wp14:anchorId="4099427C" wp14:editId="5298643D">
                <wp:simplePos x="0" y="0"/>
                <wp:positionH relativeFrom="margin">
                  <wp:posOffset>3019425</wp:posOffset>
                </wp:positionH>
                <wp:positionV relativeFrom="margin">
                  <wp:posOffset>2143125</wp:posOffset>
                </wp:positionV>
                <wp:extent cx="3657600" cy="1266825"/>
                <wp:effectExtent l="19050" t="19050" r="38100" b="47625"/>
                <wp:wrapSquare wrapText="bothSides"/>
                <wp:docPr id="3"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657600" cy="1266825"/>
                        </a:xfrm>
                        <a:prstGeom prst="rect">
                          <a:avLst/>
                        </a:prstGeom>
                        <a:solidFill>
                          <a:schemeClr val="tx1"/>
                        </a:solidFill>
                        <a:ln w="57150" cmpd="thinThick">
                          <a:solidFill>
                            <a:schemeClr val="tx1"/>
                          </a:solidFill>
                          <a:miter lim="800000"/>
                        </a:ln>
                      </wps:spPr>
                      <wps:txbx>
                        <w:txbxContent>
                          <w:p w:rsidR="00E63856" w:rsidRPr="004B0278" w:rsidRDefault="004B0278" w:rsidP="004B0278">
                            <w:pPr>
                              <w:pStyle w:val="Salutation"/>
                              <w:rPr>
                                <w:color w:val="FF6600"/>
                                <w:sz w:val="44"/>
                                <w:szCs w:val="44"/>
                              </w:rPr>
                            </w:pPr>
                            <w:bookmarkStart w:id="0" w:name="_GoBack"/>
                            <w:r w:rsidRPr="004B0278">
                              <w:rPr>
                                <w:rFonts w:ascii="Algerian" w:hAnsi="Algerian"/>
                                <w:color w:val="FF6600"/>
                                <w:sz w:val="40"/>
                                <w:szCs w:val="40"/>
                                <w:u w:val="single"/>
                              </w:rPr>
                              <w:t>RULES</w:t>
                            </w:r>
                            <w:r>
                              <w:rPr>
                                <w:color w:val="FF6600"/>
                                <w:sz w:val="96"/>
                                <w:szCs w:val="96"/>
                              </w:rPr>
                              <w:t xml:space="preserve"> </w:t>
                            </w:r>
                            <w:r w:rsidRPr="004B0278">
                              <w:rPr>
                                <w:rFonts w:ascii="Algerian" w:hAnsi="Algerian"/>
                                <w:color w:val="FF6600"/>
                                <w:sz w:val="44"/>
                                <w:szCs w:val="44"/>
                                <w:u w:val="single"/>
                              </w:rPr>
                              <w:t>OF</w:t>
                            </w:r>
                            <w:r>
                              <w:rPr>
                                <w:color w:val="FF6600"/>
                                <w:sz w:val="96"/>
                                <w:szCs w:val="96"/>
                              </w:rPr>
                              <w:t xml:space="preserve"> </w:t>
                            </w:r>
                            <w:r w:rsidR="003A3A76">
                              <w:rPr>
                                <w:rFonts w:ascii="Algerian" w:hAnsi="Algerian"/>
                                <w:color w:val="FF6600"/>
                                <w:sz w:val="44"/>
                                <w:szCs w:val="44"/>
                                <w:u w:val="single"/>
                              </w:rPr>
                              <w:t>hide &amp; seek</w:t>
                            </w:r>
                            <w:bookmarkEnd w:id="0"/>
                          </w:p>
                        </w:txbxContent>
                      </wps:txbx>
                      <wps:bodyPr vert="horz" wrap="square" lIns="91440" tIns="91440" r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id="Title 1" o:spid="_x0000_s1026" style="position:absolute;left:0;text-align:left;margin-left:237.75pt;margin-top:168.75pt;width:4in;height:99.75pt;z-index:251661312;visibility:visible;mso-wrap-style:square;mso-width-percent:0;mso-height-percent:0;mso-wrap-distance-left:36pt;mso-wrap-distance-top:14.4pt;mso-wrap-distance-right:36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" fillcolor="black [3213]" strokecolor="black [3213]" strokeweight="4.5pt">
                <v:stroke linestyle="thinThick"/>
                <v:path arrowok="t"/>
                <o:lock v:ext="edit" grouping="t"/>
                <v:textbox inset=",7.2pt,,7.2pt">
                  <w:txbxContent>
                    <w:p w:rsidR="00E63856" w:rsidRPr="004B0278" w:rsidRDefault="004B0278" w:rsidP="004B0278">
                      <w:pPr>
                        <w:pStyle w:val="Salutation"/>
                        <w:rPr>
                          <w:color w:val="FF6600"/>
                          <w:sz w:val="44"/>
                          <w:szCs w:val="44"/>
                        </w:rPr>
                      </w:pPr>
                      <w:bookmarkStart w:id="1" w:name="_GoBack"/>
                      <w:r w:rsidRPr="004B0278">
                        <w:rPr>
                          <w:rFonts w:ascii="Algerian" w:hAnsi="Algerian"/>
                          <w:color w:val="FF6600"/>
                          <w:sz w:val="40"/>
                          <w:szCs w:val="40"/>
                          <w:u w:val="single"/>
                        </w:rPr>
                        <w:t>RULES</w:t>
                      </w:r>
                      <w:r>
                        <w:rPr>
                          <w:color w:val="FF6600"/>
                          <w:sz w:val="96"/>
                          <w:szCs w:val="96"/>
                        </w:rPr>
                        <w:t xml:space="preserve"> </w:t>
                      </w:r>
                      <w:r w:rsidRPr="004B0278">
                        <w:rPr>
                          <w:rFonts w:ascii="Algerian" w:hAnsi="Algerian"/>
                          <w:color w:val="FF6600"/>
                          <w:sz w:val="44"/>
                          <w:szCs w:val="44"/>
                          <w:u w:val="single"/>
                        </w:rPr>
                        <w:t>OF</w:t>
                      </w:r>
                      <w:r>
                        <w:rPr>
                          <w:color w:val="FF6600"/>
                          <w:sz w:val="96"/>
                          <w:szCs w:val="96"/>
                        </w:rPr>
                        <w:t xml:space="preserve"> </w:t>
                      </w:r>
                      <w:r w:rsidR="003A3A76">
                        <w:rPr>
                          <w:rFonts w:ascii="Algerian" w:hAnsi="Algerian"/>
                          <w:color w:val="FF6600"/>
                          <w:sz w:val="44"/>
                          <w:szCs w:val="44"/>
                          <w:u w:val="single"/>
                        </w:rPr>
                        <w:t>hide &amp; seek</w:t>
                      </w:r>
                      <w:bookmarkEnd w:id="1"/>
                    </w:p>
                  </w:txbxContent>
                </v:textbox>
                <w10:wrap type="square" anchorx="margin" anchory="margin"/>
              </v:rect>
            </w:pict>
          </mc:Fallback>
        </mc:AlternateContent>
      </w:r>
      <w:r w:rsidR="003A3A76" w:rsidRPr="00B074A3">
        <w:rPr>
          <w:sz w:val="36"/>
          <w:szCs w:val="36"/>
        </w:rPr>
        <w:t xml:space="preserve">One person is the “hider” and everybody else </w:t>
      </w:r>
      <w:proofErr w:type="gramStart"/>
      <w:r w:rsidR="003A3A76" w:rsidRPr="00B074A3">
        <w:rPr>
          <w:sz w:val="36"/>
          <w:szCs w:val="36"/>
        </w:rPr>
        <w:t>are</w:t>
      </w:r>
      <w:proofErr w:type="gramEnd"/>
      <w:r w:rsidR="003A3A76" w:rsidRPr="00B074A3">
        <w:rPr>
          <w:sz w:val="36"/>
          <w:szCs w:val="36"/>
        </w:rPr>
        <w:t xml:space="preserve"> the “seekers”. Everyone except the hider close their eyes and count. When the counting is done, all the seekers scatter and start searching for the hider. If one player finds the hider, then they join them in their hiding position</w:t>
      </w:r>
    </w:p>
    <w:sectPr w:rsidR="00E63856" w:rsidRPr="00B074A3">
      <w:headerReference w:type="default" r:id="rId11"/>
      <w:pgSz w:w="12240" w:h="15840" w:code="1"/>
      <w:pgMar w:top="1440" w:right="1080" w:bottom="1440" w:left="1080" w:header="720" w:footer="720" w:gutter="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60D" w:rsidRDefault="0095760D">
      <w:r>
        <w:separator/>
      </w:r>
    </w:p>
    <w:p w:rsidR="0095760D" w:rsidRDefault="0095760D"/>
    <w:p w:rsidR="0095760D" w:rsidRDefault="0095760D"/>
    <w:p w:rsidR="0095760D" w:rsidRDefault="0095760D"/>
    <w:p w:rsidR="0095760D" w:rsidRDefault="0095760D"/>
    <w:p w:rsidR="0095760D" w:rsidRDefault="0095760D"/>
    <w:p w:rsidR="0095760D" w:rsidRDefault="0095760D"/>
    <w:p w:rsidR="0095760D" w:rsidRDefault="0095760D"/>
    <w:p w:rsidR="0095760D" w:rsidRDefault="0095760D"/>
  </w:endnote>
  <w:endnote w:type="continuationSeparator" w:id="0">
    <w:p w:rsidR="0095760D" w:rsidRDefault="0095760D">
      <w:r>
        <w:continuationSeparator/>
      </w:r>
    </w:p>
    <w:p w:rsidR="0095760D" w:rsidRDefault="0095760D"/>
    <w:p w:rsidR="0095760D" w:rsidRDefault="0095760D"/>
    <w:p w:rsidR="0095760D" w:rsidRDefault="0095760D"/>
    <w:p w:rsidR="0095760D" w:rsidRDefault="0095760D"/>
    <w:p w:rsidR="0095760D" w:rsidRDefault="0095760D"/>
    <w:p w:rsidR="0095760D" w:rsidRDefault="0095760D"/>
    <w:p w:rsidR="0095760D" w:rsidRDefault="0095760D"/>
    <w:p w:rsidR="0095760D" w:rsidRDefault="009576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charset w:val="80"/>
    <w:family w:val="roman"/>
    <w:pitch w:val="variable"/>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60D" w:rsidRDefault="0095760D">
      <w:r>
        <w:separator/>
      </w:r>
    </w:p>
    <w:p w:rsidR="0095760D" w:rsidRDefault="0095760D"/>
    <w:p w:rsidR="0095760D" w:rsidRDefault="0095760D"/>
    <w:p w:rsidR="0095760D" w:rsidRDefault="0095760D"/>
    <w:p w:rsidR="0095760D" w:rsidRDefault="0095760D"/>
    <w:p w:rsidR="0095760D" w:rsidRDefault="0095760D"/>
    <w:p w:rsidR="0095760D" w:rsidRDefault="0095760D"/>
    <w:p w:rsidR="0095760D" w:rsidRDefault="0095760D"/>
    <w:p w:rsidR="0095760D" w:rsidRDefault="0095760D"/>
  </w:footnote>
  <w:footnote w:type="continuationSeparator" w:id="0">
    <w:p w:rsidR="0095760D" w:rsidRDefault="0095760D">
      <w:r>
        <w:continuationSeparator/>
      </w:r>
    </w:p>
    <w:p w:rsidR="0095760D" w:rsidRDefault="0095760D"/>
    <w:p w:rsidR="0095760D" w:rsidRDefault="0095760D"/>
    <w:p w:rsidR="0095760D" w:rsidRDefault="0095760D"/>
    <w:p w:rsidR="0095760D" w:rsidRDefault="0095760D"/>
    <w:p w:rsidR="0095760D" w:rsidRDefault="0095760D"/>
    <w:p w:rsidR="0095760D" w:rsidRDefault="0095760D"/>
    <w:p w:rsidR="0095760D" w:rsidRDefault="0095760D"/>
    <w:p w:rsidR="0095760D" w:rsidRDefault="0095760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856" w:rsidRDefault="004B0468">
    <w:pPr>
      <w:pStyle w:val="Header"/>
    </w:pPr>
    <w:r>
      <w:rPr>
        <w:noProof/>
      </w:rPr>
      <mc:AlternateContent>
        <mc:Choice Requires="wps">
          <w:drawing>
            <wp:anchor distT="0" distB="457200" distL="114300" distR="114300" simplePos="0" relativeHeight="251659264" behindDoc="0" locked="0" layoutInCell="1" allowOverlap="1" wp14:editId="464F3683">
              <wp:simplePos x="0" y="0"/>
              <wp:positionH relativeFrom="margin">
                <wp:align>center</wp:align>
              </wp:positionH>
              <wp:positionV relativeFrom="margin">
                <wp:align>top</wp:align>
              </wp:positionV>
              <wp:extent cx="6400800" cy="575945"/>
              <wp:effectExtent l="0" t="0" r="0" b="0"/>
              <wp:wrapTopAndBottom/>
              <wp:docPr id="14" name="Rectangle 14"/>
              <wp:cNvGraphicFramePr/>
              <a:graphic xmlns:a="http://schemas.openxmlformats.org/drawingml/2006/main">
                <a:graphicData uri="http://schemas.microsoft.com/office/word/2010/wordprocessingShape">
                  <wps:wsp>
                    <wps:cNvSpPr/>
                    <wps:spPr>
                      <a:xfrm>
                        <a:off x="0" y="0"/>
                        <a:ext cx="6400800" cy="575945"/>
                      </a:xfrm>
                      <a:prstGeom prst="rect">
                        <a:avLst/>
                      </a:prstGeom>
                      <a:blipFill dpi="0" rotWithShape="1">
                        <a:blip r:embed="rId1">
                          <a:duotone>
                            <a:schemeClr val="lt1">
                              <a:tint val="95000"/>
                            </a:schemeClr>
                            <a:schemeClr val="lt1">
                              <a:shade val="20000"/>
                            </a:schemeClr>
                          </a:duotone>
                        </a:blip>
                        <a:srcRect/>
                        <a:tile tx="0" ty="0" sx="100000" sy="100000" flip="none" algn="tl"/>
                      </a:blipFill>
                      <a:ln>
                        <a:noFill/>
                      </a:ln>
                    </wps:spPr>
                    <wps:style>
                      <a:lnRef idx="2">
                        <a:schemeClr val="accent1">
                          <a:shade val="50000"/>
                        </a:schemeClr>
                      </a:lnRef>
                      <a:fillRef idx="1002">
                        <a:schemeClr val="lt1"/>
                      </a:fillRef>
                      <a:effectRef idx="0">
                        <a:schemeClr val="accent1"/>
                      </a:effectRef>
                      <a:fontRef idx="minor">
                        <a:schemeClr val="lt1"/>
                      </a:fontRef>
                    </wps:style>
                    <wps:txbx>
                      <w:txbxContent>
                        <w:sdt>
                          <w:sdtPr>
                            <w:rPr>
                              <w:b/>
                              <w:bCs/>
                              <w:color w:val="46464A" w:themeColor="text2"/>
                            </w:rPr>
                            <w:alias w:val="Date"/>
                            <w:id w:val="516659546"/>
                            <w:placeholder>
                              <w:docPart w:val="A95FD132C0DE49ED92952B54678C5879"/>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E63856" w:rsidRDefault="004B0468">
                              <w:pPr>
                                <w:spacing w:after="160" w:line="264" w:lineRule="auto"/>
                                <w:jc w:val="center"/>
                                <w:rPr>
                                  <w:b/>
                                  <w:bCs/>
                                  <w:color w:val="46464A" w:themeColor="text2"/>
                                </w:rPr>
                              </w:pPr>
                              <w:r>
                                <w:rPr>
                                  <w:color w:val="46464A" w:themeColor="text2"/>
                                </w:rPr>
                                <w:t>[Pick the date]</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7000</wp14:pctHeight>
              </wp14:sizeRelV>
            </wp:anchor>
          </w:drawing>
        </mc:Choice>
        <mc:Fallback>
          <w:pict>
            <v:rect id="Rectangle 14" o:spid="_x0000_s1027" style="position:absolute;left:0;text-align:left;margin-left:0;margin-top:0;width:7in;height:45.35pt;z-index:251659264;visibility:visible;mso-wrap-style:square;mso-width-percent:1000;mso-height-percent:70;mso-wrap-distance-left:9pt;mso-wrap-distance-top:0;mso-wrap-distance-right:9pt;mso-wrap-distance-bottom:36pt;mso-position-horizontal:center;mso-position-horizontal-relative:margin;mso-position-vertical:top;mso-position-vertical-relative:margin;mso-width-percent:1000;mso-height-percent:70;mso-width-relative:margin;mso-height-relative:margin;v-text-anchor:bottom"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BGUAAAAAUmdodGxv&#10;bmcAAAXc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" stroked="f" strokeweight="1.5pt">
              <v:fill r:id="rId2" o:title="" recolor="t" rotate="t" type="tile"/>
              <v:imagedata recolortarget="white [3057]"/>
              <v:textbox>
                <w:txbxContent>
                  <w:sdt>
                    <w:sdtPr>
                      <w:rPr>
                        <w:b/>
                        <w:bCs/>
                        <w:color w:val="46464A" w:themeColor="text2"/>
                      </w:rPr>
                      <w:alias w:val="Date"/>
                      <w:id w:val="516659546"/>
                      <w:placeholder>
                        <w:docPart w:val="A95FD132C0DE49ED92952B54678C5879"/>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E63856" w:rsidRDefault="004B0468">
                        <w:pPr>
                          <w:spacing w:after="160" w:line="264" w:lineRule="auto"/>
                          <w:jc w:val="center"/>
                          <w:rPr>
                            <w:b/>
                            <w:bCs/>
                            <w:color w:val="46464A" w:themeColor="text2"/>
                          </w:rPr>
                        </w:pPr>
                        <w:r>
                          <w:rPr>
                            <w:color w:val="46464A" w:themeColor="text2"/>
                          </w:rPr>
                          <w:t>[Pick the date]</w:t>
                        </w:r>
                      </w:p>
                    </w:sdtContent>
                  </w:sdt>
                </w:txbxContent>
              </v:textbox>
              <w10:wrap type="topAndBottom" anchorx="margin" anchory="margin"/>
            </v:rect>
          </w:pict>
        </mc:Fallback>
      </mc:AlternateContent>
    </w:r>
    <w:r>
      <w:rPr>
        <w:noProof/>
      </w:rPr>
      <mc:AlternateContent>
        <mc:Choice Requires="wps">
          <w:drawing>
            <wp:anchor distT="0" distB="0" distL="114300" distR="114300" simplePos="0" relativeHeight="251660288" behindDoc="0" locked="0" layoutInCell="0" allowOverlap="0" wp14:editId="3992C2D0">
              <wp:simplePos x="0" y="0"/>
              <wp:positionH relativeFrom="margin">
                <wp:align>center</wp:align>
              </wp:positionH>
              <mc:AlternateContent>
                <mc:Choice Requires="wp14">
                  <wp:positionV relativeFrom="margin">
                    <wp14:pctPosVOffset>7000</wp14:pctPosVOffset>
                  </wp:positionV>
                </mc:Choice>
                <mc:Fallback>
                  <wp:positionV relativeFrom="page">
                    <wp:posOffset>1490345</wp:posOffset>
                  </wp:positionV>
                </mc:Fallback>
              </mc:AlternateContent>
              <wp:extent cx="5943600" cy="0"/>
              <wp:effectExtent l="0" t="0" r="0" b="19050"/>
              <wp:wrapNone/>
              <wp:docPr id="17" name="Straight Connector 17"/>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id="Straight Connector 17" o:spid="_x0000_s1026" style="position:absolute;z-index:251660288;visibility:visible;mso-wrap-style:square;mso-width-percent:1000;mso-top-percent:70;mso-wrap-distance-left:9pt;mso-wrap-distance-top:0;mso-wrap-distance-right:9pt;mso-wrap-distance-bottom:0;mso-position-horizontal:center;mso-position-horizontal-relative:margin;mso-position-vertical-relative:margin;mso-width-percent:1000;mso-top-percent:70;mso-width-relative:margin"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" o:allowincell="f" o:allowoverlap="f" strokecolor="#6f6f74 [3204]">
              <w10:wrap anchorx="margin" anchory="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884597A"/>
    <w:lvl w:ilvl="0">
      <w:start w:val="1"/>
      <w:numFmt w:val="decimal"/>
      <w:lvlText w:val="%1."/>
      <w:lvlJc w:val="left"/>
      <w:pPr>
        <w:tabs>
          <w:tab w:val="num" w:pos="1800"/>
        </w:tabs>
        <w:ind w:left="1800" w:hanging="360"/>
      </w:pPr>
    </w:lvl>
  </w:abstractNum>
  <w:abstractNum w:abstractNumId="1">
    <w:nsid w:val="FFFFFF7D"/>
    <w:multiLevelType w:val="singleLevel"/>
    <w:tmpl w:val="74102D46"/>
    <w:lvl w:ilvl="0">
      <w:start w:val="1"/>
      <w:numFmt w:val="decimal"/>
      <w:lvlText w:val="%1."/>
      <w:lvlJc w:val="left"/>
      <w:pPr>
        <w:tabs>
          <w:tab w:val="num" w:pos="1440"/>
        </w:tabs>
        <w:ind w:left="1440" w:hanging="360"/>
      </w:pPr>
    </w:lvl>
  </w:abstractNum>
  <w:abstractNum w:abstractNumId="2">
    <w:nsid w:val="FFFFFF7E"/>
    <w:multiLevelType w:val="singleLevel"/>
    <w:tmpl w:val="D116D1F0"/>
    <w:lvl w:ilvl="0">
      <w:start w:val="1"/>
      <w:numFmt w:val="decimal"/>
      <w:lvlText w:val="%1."/>
      <w:lvlJc w:val="left"/>
      <w:pPr>
        <w:tabs>
          <w:tab w:val="num" w:pos="1080"/>
        </w:tabs>
        <w:ind w:left="1080" w:hanging="360"/>
      </w:pPr>
    </w:lvl>
  </w:abstractNum>
  <w:abstractNum w:abstractNumId="3">
    <w:nsid w:val="FFFFFF7F"/>
    <w:multiLevelType w:val="singleLevel"/>
    <w:tmpl w:val="584A8376"/>
    <w:lvl w:ilvl="0">
      <w:start w:val="1"/>
      <w:numFmt w:val="decimal"/>
      <w:lvlText w:val="%1."/>
      <w:lvlJc w:val="left"/>
      <w:pPr>
        <w:tabs>
          <w:tab w:val="num" w:pos="720"/>
        </w:tabs>
        <w:ind w:left="720" w:hanging="360"/>
      </w:pPr>
    </w:lvl>
  </w:abstractNum>
  <w:abstractNum w:abstractNumId="4">
    <w:nsid w:val="FFFFFF80"/>
    <w:multiLevelType w:val="singleLevel"/>
    <w:tmpl w:val="E0C0C54A"/>
    <w:lvl w:ilvl="0">
      <w:start w:val="1"/>
      <w:numFmt w:val="bullet"/>
      <w:pStyle w:val="ListBullet5"/>
      <w:lvlText w:val="○"/>
      <w:lvlJc w:val="left"/>
      <w:pPr>
        <w:ind w:left="1800" w:hanging="360"/>
      </w:pPr>
      <w:rPr>
        <w:rFonts w:ascii="Monotype Corsiva" w:hAnsi="Monotype Corsiva" w:hint="default"/>
        <w:color w:val="BEAE98" w:themeColor="accent3"/>
      </w:rPr>
    </w:lvl>
  </w:abstractNum>
  <w:abstractNum w:abstractNumId="5">
    <w:nsid w:val="FFFFFF81"/>
    <w:multiLevelType w:val="singleLevel"/>
    <w:tmpl w:val="9A8A1DFA"/>
    <w:lvl w:ilvl="0">
      <w:start w:val="1"/>
      <w:numFmt w:val="bullet"/>
      <w:pStyle w:val="ListBullet4"/>
      <w:lvlText w:val=""/>
      <w:lvlJc w:val="left"/>
      <w:pPr>
        <w:ind w:left="1440" w:hanging="360"/>
      </w:pPr>
      <w:rPr>
        <w:rFonts w:ascii="Symbol" w:hAnsi="Symbol" w:hint="default"/>
        <w:color w:val="BEAE98" w:themeColor="accent3"/>
      </w:rPr>
    </w:lvl>
  </w:abstractNum>
  <w:abstractNum w:abstractNumId="6">
    <w:nsid w:val="FFFFFF82"/>
    <w:multiLevelType w:val="singleLevel"/>
    <w:tmpl w:val="4AAC3C4A"/>
    <w:lvl w:ilvl="0">
      <w:start w:val="1"/>
      <w:numFmt w:val="bullet"/>
      <w:pStyle w:val="ListBullet3"/>
      <w:lvlText w:val=""/>
      <w:lvlJc w:val="left"/>
      <w:pPr>
        <w:ind w:left="1080" w:hanging="360"/>
      </w:pPr>
      <w:rPr>
        <w:rFonts w:ascii="Symbol" w:hAnsi="Symbol" w:hint="default"/>
        <w:color w:val="A8A8AB" w:themeColor="accent1" w:themeTint="99"/>
      </w:rPr>
    </w:lvl>
  </w:abstractNum>
  <w:abstractNum w:abstractNumId="7">
    <w:nsid w:val="FFFFFF83"/>
    <w:multiLevelType w:val="singleLevel"/>
    <w:tmpl w:val="3EFA84BC"/>
    <w:lvl w:ilvl="0">
      <w:start w:val="1"/>
      <w:numFmt w:val="bullet"/>
      <w:pStyle w:val="ListBullet2"/>
      <w:lvlText w:val=""/>
      <w:lvlJc w:val="left"/>
      <w:pPr>
        <w:ind w:left="720" w:hanging="360"/>
      </w:pPr>
      <w:rPr>
        <w:rFonts w:ascii="Symbol" w:hAnsi="Symbol" w:hint="default"/>
        <w:color w:val="6F6F74" w:themeColor="accent1"/>
      </w:rPr>
    </w:lvl>
  </w:abstractNum>
  <w:abstractNum w:abstractNumId="8">
    <w:nsid w:val="FFFFFF88"/>
    <w:multiLevelType w:val="singleLevel"/>
    <w:tmpl w:val="58422ED6"/>
    <w:lvl w:ilvl="0">
      <w:start w:val="1"/>
      <w:numFmt w:val="decimal"/>
      <w:lvlText w:val="%1."/>
      <w:lvlJc w:val="left"/>
      <w:pPr>
        <w:tabs>
          <w:tab w:val="num" w:pos="360"/>
        </w:tabs>
        <w:ind w:left="360" w:hanging="360"/>
      </w:pPr>
    </w:lvl>
  </w:abstractNum>
  <w:abstractNum w:abstractNumId="9">
    <w:nsid w:val="FFFFFF89"/>
    <w:multiLevelType w:val="singleLevel"/>
    <w:tmpl w:val="3932A106"/>
    <w:lvl w:ilvl="0">
      <w:start w:val="1"/>
      <w:numFmt w:val="bullet"/>
      <w:pStyle w:val="ListBullet"/>
      <w:lvlText w:val=""/>
      <w:lvlJc w:val="left"/>
      <w:pPr>
        <w:ind w:left="360" w:hanging="360"/>
      </w:pPr>
      <w:rPr>
        <w:rFonts w:ascii="Symbol" w:hAnsi="Symbol" w:hint="default"/>
        <w:color w:val="535356" w:themeColor="accent1" w:themeShade="BF"/>
      </w:r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hideGrammaticalErrors/>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A76"/>
    <w:rsid w:val="003A3A76"/>
    <w:rsid w:val="004B0278"/>
    <w:rsid w:val="004B0468"/>
    <w:rsid w:val="0095760D"/>
    <w:rsid w:val="00B074A3"/>
    <w:rsid w:val="00B957A4"/>
    <w:rsid w:val="00E63856"/>
  </w:rsids>
  <m:mathPr>
    <m:mathFont m:val="Cambria Math"/>
    <m:brkBin m:val="before"/>
    <m:brkBinSub m:val="--"/>
    <m:smallFrac m:val="0"/>
    <m:dispDef/>
    <m:lMargin m:val="0"/>
    <m:rMargin m:val="0"/>
    <m:defJc m:val="centerGroup"/>
    <m:wrapIndent m:val="1440"/>
    <m:intLim m:val="subSup"/>
    <m:naryLim m:val="undOvr"/>
  </m:mathPr>
  <w:attachedSchema w:val="urn:DocumentPartTemplate"/>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List Bullet" w:uiPriority="36"/>
    <w:lsdException w:name="List Bullet 2" w:uiPriority="36"/>
    <w:lsdException w:name="List Bullet 3" w:uiPriority="36"/>
    <w:lsdException w:name="List Bullet 4" w:uiPriority="36"/>
    <w:lsdException w:name="List Bullet 5" w:uiPriority="36"/>
    <w:lsdException w:name="Title" w:semiHidden="0" w:uiPriority="10" w:unhideWhenUsed="0" w:qFormat="1"/>
    <w:lsdException w:name="Closing" w:uiPriority="5" w:qFormat="1"/>
    <w:lsdException w:name="Signature" w:qFormat="1"/>
    <w:lsdException w:name="Subtitle" w:semiHidden="0" w:uiPriority="11" w:unhideWhenUsed="0" w:qFormat="1"/>
    <w:lsdException w:name="Salutation" w:uiPriority="4"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qFormat="1"/>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uto"/>
      <w:jc w:val="both"/>
    </w:pPr>
  </w:style>
  <w:style w:type="paragraph" w:styleId="Heading1">
    <w:name w:val="heading 1"/>
    <w:basedOn w:val="Normal"/>
    <w:next w:val="Normal"/>
    <w:link w:val="Heading1Char"/>
    <w:uiPriority w:val="9"/>
    <w:qFormat/>
    <w:pPr>
      <w:keepNext/>
      <w:keepLines/>
      <w:spacing w:before="240" w:after="0" w:line="240" w:lineRule="auto"/>
      <w:jc w:val="center"/>
      <w:outlineLvl w:val="0"/>
    </w:pPr>
    <w:rPr>
      <w:rFonts w:asciiTheme="majorHAnsi" w:eastAsiaTheme="majorEastAsia" w:hAnsiTheme="majorHAnsi" w:cstheme="majorBidi"/>
      <w:caps/>
      <w:color w:val="343437" w:themeColor="text2" w:themeShade="BF"/>
      <w:spacing w:val="20"/>
      <w:sz w:val="32"/>
      <w:szCs w:val="32"/>
    </w:rPr>
  </w:style>
  <w:style w:type="paragraph" w:styleId="Heading2">
    <w:name w:val="heading 2"/>
    <w:basedOn w:val="Normal"/>
    <w:next w:val="Normal"/>
    <w:link w:val="Heading2Char"/>
    <w:uiPriority w:val="9"/>
    <w:semiHidden/>
    <w:unhideWhenUsed/>
    <w:qFormat/>
    <w:pPr>
      <w:keepNext/>
      <w:keepLines/>
      <w:spacing w:before="120" w:after="0" w:line="240" w:lineRule="auto"/>
      <w:jc w:val="center"/>
      <w:outlineLvl w:val="1"/>
    </w:pPr>
    <w:rPr>
      <w:rFonts w:asciiTheme="majorHAnsi" w:eastAsiaTheme="majorEastAsia" w:hAnsiTheme="majorHAnsi" w:cstheme="majorBidi"/>
      <w:bCs/>
      <w:color w:val="46464A"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jc w:val="center"/>
      <w:outlineLvl w:val="2"/>
    </w:pPr>
    <w:rPr>
      <w:rFonts w:asciiTheme="majorHAnsi" w:eastAsiaTheme="majorEastAsia" w:hAnsiTheme="majorHAnsi" w:cstheme="majorBidi"/>
      <w:b/>
      <w:bCs/>
      <w:color w:val="535356" w:themeColor="accent1" w:themeShade="BF"/>
      <w:sz w:val="23"/>
    </w:rPr>
  </w:style>
  <w:style w:type="paragraph" w:styleId="Heading4">
    <w:name w:val="heading 4"/>
    <w:basedOn w:val="Normal"/>
    <w:next w:val="Normal"/>
    <w:link w:val="Heading4Char"/>
    <w:uiPriority w:val="9"/>
    <w:semiHidden/>
    <w:unhideWhenUsed/>
    <w:qFormat/>
    <w:pPr>
      <w:keepNext/>
      <w:keepLines/>
      <w:spacing w:before="200" w:after="0" w:line="264" w:lineRule="auto"/>
      <w:jc w:val="center"/>
      <w:outlineLvl w:val="3"/>
    </w:pPr>
    <w:rPr>
      <w:rFonts w:asciiTheme="majorHAnsi" w:eastAsiaTheme="majorEastAsia" w:hAnsiTheme="majorHAnsi" w:cstheme="majorBidi"/>
      <w:bCs/>
      <w:iCs/>
      <w:caps/>
      <w:color w:val="46464A" w:themeColor="text2"/>
      <w:spacing w:val="12"/>
      <w:sz w:val="21"/>
    </w:rPr>
  </w:style>
  <w:style w:type="paragraph" w:styleId="Heading5">
    <w:name w:val="heading 5"/>
    <w:basedOn w:val="Normal"/>
    <w:next w:val="Normal"/>
    <w:link w:val="Heading5Char"/>
    <w:uiPriority w:val="9"/>
    <w:semiHidden/>
    <w:unhideWhenUsed/>
    <w:qFormat/>
    <w:pPr>
      <w:keepNext/>
      <w:keepLines/>
      <w:spacing w:before="200" w:after="0" w:line="264" w:lineRule="auto"/>
      <w:jc w:val="center"/>
      <w:outlineLvl w:val="4"/>
    </w:pPr>
    <w:rPr>
      <w:rFonts w:asciiTheme="majorHAnsi" w:eastAsiaTheme="majorEastAsia" w:hAnsiTheme="majorHAnsi" w:cstheme="majorBidi"/>
      <w:color w:val="232324" w:themeColor="text2" w:themeShade="80"/>
    </w:rPr>
  </w:style>
  <w:style w:type="paragraph" w:styleId="Heading6">
    <w:name w:val="heading 6"/>
    <w:basedOn w:val="Normal"/>
    <w:next w:val="Normal"/>
    <w:link w:val="Heading6Char"/>
    <w:uiPriority w:val="9"/>
    <w:semiHidden/>
    <w:unhideWhenUsed/>
    <w:qFormat/>
    <w:pPr>
      <w:keepNext/>
      <w:keepLines/>
      <w:spacing w:before="200" w:after="0" w:line="264" w:lineRule="auto"/>
      <w:jc w:val="center"/>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Heading7">
    <w:name w:val="heading 7"/>
    <w:basedOn w:val="Normal"/>
    <w:next w:val="Normal"/>
    <w:link w:val="Heading7Char"/>
    <w:uiPriority w:val="9"/>
    <w:semiHidden/>
    <w:unhideWhenUsed/>
    <w:qFormat/>
    <w:pPr>
      <w:keepNext/>
      <w:keepLines/>
      <w:spacing w:before="200" w:after="0" w:line="264" w:lineRule="auto"/>
      <w:jc w:val="center"/>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Heading8">
    <w:name w:val="heading 8"/>
    <w:basedOn w:val="Normal"/>
    <w:next w:val="Normal"/>
    <w:link w:val="Heading8Char"/>
    <w:uiPriority w:val="9"/>
    <w:semiHidden/>
    <w:unhideWhenUsed/>
    <w:qFormat/>
    <w:pPr>
      <w:keepNext/>
      <w:keepLines/>
      <w:spacing w:before="200" w:after="0" w:line="264" w:lineRule="auto"/>
      <w:jc w:val="center"/>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Heading9">
    <w:name w:val="heading 9"/>
    <w:basedOn w:val="Normal"/>
    <w:next w:val="Normal"/>
    <w:link w:val="Heading9Char"/>
    <w:uiPriority w:val="9"/>
    <w:semiHidden/>
    <w:unhideWhenUsed/>
    <w:qFormat/>
    <w:pPr>
      <w:keepNext/>
      <w:keepLines/>
      <w:spacing w:before="200" w:after="0" w:line="264" w:lineRule="auto"/>
      <w:jc w:val="center"/>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343437" w:themeColor="text2" w:themeShade="BF"/>
      <w:spacing w:val="20"/>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46464A" w:themeColor="text2"/>
      <w:sz w:val="28"/>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535356" w:themeColor="accent1" w:themeShade="BF"/>
      <w:sz w:val="23"/>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Cs/>
      <w:caps/>
      <w:color w:val="46464A" w:themeColor="text2"/>
      <w:spacing w:val="12"/>
      <w:sz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32324" w:themeColor="text2"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b/>
      <w:i/>
      <w:iCs/>
      <w:color w:val="6F6F74" w:themeColor="accent1"/>
    </w:rPr>
  </w:style>
  <w:style w:type="character" w:customStyle="1" w:styleId="IntenseReferenceChar">
    <w:name w:val="Intense Reference Char"/>
    <w:basedOn w:val="DefaultParagraphFont"/>
    <w:uiPriority w:val="32"/>
    <w:rPr>
      <w:rFonts w:cs="Times New Roman"/>
      <w:b/>
      <w:color w:val="000000"/>
      <w:szCs w:val="20"/>
      <w:u w:val="single"/>
      <w14:textFill>
        <w14:solidFill>
          <w14:srgbClr w14:val="000000">
            <w14:lumMod w14:val="75000"/>
          </w14:srgbClr>
        </w14:solidFill>
      </w14:textFill>
    </w:rPr>
  </w:style>
  <w:style w:type="character" w:customStyle="1" w:styleId="SubtleReferenceChar">
    <w:name w:val="Subtle Reference Char"/>
    <w:basedOn w:val="DefaultParagraphFont"/>
    <w:uiPriority w:val="31"/>
    <w:rPr>
      <w:rFonts w:cs="Times New Roman"/>
      <w:color w:val="000000"/>
      <w:szCs w:val="20"/>
      <w:u w:val="single"/>
      <w14:textFill>
        <w14:solidFill>
          <w14:srgbClr w14:val="000000">
            <w14:lumMod w14:val="55000"/>
            <w14:lumOff w14:val="45000"/>
          </w14:srgbClr>
        </w14:solidFill>
      </w14:textFill>
    </w:rPr>
  </w:style>
  <w:style w:type="character" w:customStyle="1" w:styleId="BookTitleChar">
    <w:name w:val="Book Title Char"/>
    <w:basedOn w:val="DefaultParagraphFont"/>
    <w:uiPriority w:val="33"/>
    <w:rPr>
      <w:rFonts w:asciiTheme="majorHAnsi" w:hAnsiTheme="majorHAnsi" w:cs="Times New Roman"/>
      <w:b/>
      <w:i/>
      <w:color w:val="000000"/>
      <w:szCs w:val="20"/>
    </w:rPr>
  </w:style>
  <w:style w:type="character" w:customStyle="1" w:styleId="IntenseEmphasisChar">
    <w:name w:val="Intense Emphasis Char"/>
    <w:basedOn w:val="DefaultParagraphFont"/>
    <w:uiPriority w:val="21"/>
    <w:rPr>
      <w:rFonts w:cs="Times New Roman"/>
      <w:b/>
      <w:i/>
      <w:color w:val="000000"/>
      <w:szCs w:val="20"/>
      <w14:textFill>
        <w14:solidFill>
          <w14:srgbClr w14:val="000000">
            <w14:lumMod w14:val="75000"/>
          </w14:srgbClr>
        </w14:solidFill>
      </w14:textFill>
    </w:rPr>
  </w:style>
  <w:style w:type="character" w:customStyle="1" w:styleId="SubtleEmphasisChar">
    <w:name w:val="Subtle Emphasis Char"/>
    <w:basedOn w:val="DefaultParagraphFont"/>
    <w:uiPriority w:val="19"/>
    <w:rPr>
      <w:rFonts w:cs="Times New Roman"/>
      <w:i/>
      <w:color w:val="000000"/>
      <w:szCs w:val="20"/>
      <w14:textFill>
        <w14:solidFill>
          <w14:srgbClr w14:val="000000">
            <w14:lumMod w14:val="55000"/>
            <w14:lumOff w14:val="45000"/>
          </w14:srgbClr>
        </w14:solidFill>
      </w14:textFill>
    </w:rPr>
  </w:style>
  <w:style w:type="paragraph" w:styleId="Quote">
    <w:name w:val="Quote"/>
    <w:basedOn w:val="Normal"/>
    <w:next w:val="Normal"/>
    <w:link w:val="QuoteChar"/>
    <w:uiPriority w:val="29"/>
    <w:qFormat/>
    <w:pPr>
      <w:pBdr>
        <w:top w:val="single" w:sz="12" w:space="4" w:color="6F6F74" w:themeColor="accent1"/>
        <w:bottom w:val="double" w:sz="18" w:space="4" w:color="6F6F74" w:themeColor="accent1"/>
      </w:pBdr>
      <w:spacing w:after="0" w:line="420" w:lineRule="auto"/>
    </w:pPr>
    <w:rPr>
      <w:rFonts w:asciiTheme="majorHAnsi" w:hAnsiTheme="majorHAnsi"/>
      <w:caps/>
      <w:color w:val="535356" w:themeColor="accent1" w:themeShade="BF"/>
      <w:spacing w:val="10"/>
      <w:lang w:bidi="hi-IN"/>
      <w14:ligatures w14:val="standard"/>
      <w14:numForm w14:val="oldStyle"/>
    </w:rPr>
  </w:style>
  <w:style w:type="character" w:customStyle="1" w:styleId="QuoteChar">
    <w:name w:val="Quote Char"/>
    <w:basedOn w:val="DefaultParagraphFont"/>
    <w:link w:val="Quote"/>
    <w:uiPriority w:val="29"/>
    <w:rPr>
      <w:rFonts w:asciiTheme="majorHAnsi" w:hAnsiTheme="majorHAnsi"/>
      <w:caps/>
      <w:color w:val="535356" w:themeColor="accent1" w:themeShade="BF"/>
      <w:spacing w:val="10"/>
      <w:lang w:bidi="hi-IN"/>
      <w14:ligatures w14:val="standard"/>
      <w14:numForm w14:val="oldStyle"/>
    </w:rPr>
  </w:style>
  <w:style w:type="paragraph" w:styleId="IntenseQuote">
    <w:name w:val="Intense Quote"/>
    <w:basedOn w:val="Normal"/>
    <w:next w:val="Normal"/>
    <w:link w:val="IntenseQuoteChar"/>
    <w:uiPriority w:val="30"/>
    <w:qFormat/>
    <w:pPr>
      <w:pBdr>
        <w:top w:val="thickThinSmallGap" w:sz="48" w:space="8" w:color="6F6F74" w:themeColor="accent1"/>
        <w:left w:val="thickThinSmallGap" w:sz="48" w:space="8" w:color="6F6F74" w:themeColor="accent1"/>
        <w:bottom w:val="thinThickSmallGap" w:sz="48" w:space="8" w:color="6F6F74" w:themeColor="accent1"/>
        <w:right w:val="thinThickSmallGap" w:sz="48" w:space="8" w:color="6F6F74" w:themeColor="accent1"/>
      </w:pBdr>
      <w:shd w:val="clear" w:color="auto" w:fill="6F6F74" w:themeFill="accent1"/>
      <w:spacing w:before="120" w:line="360" w:lineRule="auto"/>
      <w:ind w:left="288" w:right="288"/>
      <w:jc w:val="center"/>
    </w:pPr>
    <w:rPr>
      <w:rFonts w:asciiTheme="majorHAnsi" w:eastAsiaTheme="majorEastAsia" w:hAnsiTheme="majorHAnsi"/>
      <w:caps/>
      <w:color w:val="FFFFFF" w:themeColor="background1"/>
      <w:spacing w:val="6"/>
      <w:sz w:val="24"/>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szCs w:val="20"/>
      <w:lang w:eastAsia="ja-JP" w:bidi="he-IL"/>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szCs w:val="2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sz w:val="16"/>
      <w:szCs w:val="16"/>
    </w:rPr>
  </w:style>
  <w:style w:type="paragraph" w:styleId="Caption">
    <w:name w:val="caption"/>
    <w:basedOn w:val="Normal"/>
    <w:next w:val="Normal"/>
    <w:uiPriority w:val="35"/>
    <w:unhideWhenUsed/>
    <w:qFormat/>
    <w:pPr>
      <w:spacing w:line="240" w:lineRule="auto"/>
    </w:pPr>
    <w:rPr>
      <w:b/>
      <w:bCs/>
      <w:color w:val="46464A" w:themeColor="text2"/>
      <w:sz w:val="18"/>
      <w:szCs w:val="18"/>
    </w:rPr>
  </w:style>
  <w:style w:type="paragraph" w:styleId="NoSpacing">
    <w:name w:val="No Spacing"/>
    <w:link w:val="NoSpacingChar"/>
    <w:uiPriority w:val="1"/>
    <w:qFormat/>
    <w:pPr>
      <w:spacing w:after="0" w:line="240" w:lineRule="auto"/>
    </w:pPr>
  </w:style>
  <w:style w:type="paragraph" w:styleId="BlockText">
    <w:name w:val="Block Text"/>
    <w:aliases w:val="Block Quote"/>
    <w:uiPriority w:val="40"/>
    <w:pPr>
      <w:pBdr>
        <w:top w:val="single" w:sz="2" w:space="10" w:color="A8A8AB" w:themeColor="accent1" w:themeTint="99"/>
        <w:bottom w:val="single" w:sz="24" w:space="10" w:color="A8A8AB"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paragraph" w:styleId="ListBullet">
    <w:name w:val="List Bullet"/>
    <w:basedOn w:val="Normal"/>
    <w:uiPriority w:val="6"/>
    <w:unhideWhenUsed/>
    <w:pPr>
      <w:numPr>
        <w:numId w:val="16"/>
      </w:numPr>
      <w:spacing w:after="0"/>
      <w:contextualSpacing/>
    </w:pPr>
  </w:style>
  <w:style w:type="paragraph" w:styleId="ListBullet2">
    <w:name w:val="List Bullet 2"/>
    <w:basedOn w:val="Normal"/>
    <w:uiPriority w:val="6"/>
    <w:unhideWhenUsed/>
    <w:pPr>
      <w:numPr>
        <w:numId w:val="17"/>
      </w:numPr>
      <w:spacing w:after="0"/>
    </w:pPr>
  </w:style>
  <w:style w:type="paragraph" w:styleId="ListBullet3">
    <w:name w:val="List Bullet 3"/>
    <w:basedOn w:val="Normal"/>
    <w:uiPriority w:val="6"/>
    <w:unhideWhenUsed/>
    <w:pPr>
      <w:numPr>
        <w:numId w:val="18"/>
      </w:numPr>
      <w:spacing w:after="0"/>
    </w:pPr>
  </w:style>
  <w:style w:type="paragraph" w:styleId="ListBullet4">
    <w:name w:val="List Bullet 4"/>
    <w:basedOn w:val="Normal"/>
    <w:uiPriority w:val="6"/>
    <w:unhideWhenUsed/>
    <w:pPr>
      <w:numPr>
        <w:numId w:val="19"/>
      </w:numPr>
      <w:spacing w:after="0"/>
    </w:pPr>
  </w:style>
  <w:style w:type="paragraph" w:styleId="ListBullet5">
    <w:name w:val="List Bullet 5"/>
    <w:basedOn w:val="Normal"/>
    <w:uiPriority w:val="6"/>
    <w:unhideWhenUsed/>
    <w:pPr>
      <w:numPr>
        <w:numId w:val="20"/>
      </w:numPr>
      <w:spacing w:after="0"/>
    </w:pPr>
  </w:style>
  <w:style w:type="paragraph" w:styleId="TOC1">
    <w:name w:val="toc 1"/>
    <w:basedOn w:val="Normal"/>
    <w:next w:val="Normal"/>
    <w:autoRedefine/>
    <w:uiPriority w:val="99"/>
    <w:semiHidden/>
    <w:unhideWhenUsed/>
    <w:pPr>
      <w:tabs>
        <w:tab w:val="right" w:leader="dot" w:pos="8630"/>
      </w:tabs>
      <w:spacing w:after="40" w:line="240" w:lineRule="auto"/>
    </w:pPr>
    <w:rPr>
      <w:smallCaps/>
      <w:noProof/>
      <w:color w:val="A7B789" w:themeColor="accent2"/>
    </w:rPr>
  </w:style>
  <w:style w:type="paragraph" w:styleId="TOC2">
    <w:name w:val="toc 2"/>
    <w:basedOn w:val="Normal"/>
    <w:next w:val="Normal"/>
    <w:autoRedefine/>
    <w:uiPriority w:val="99"/>
    <w:semiHidden/>
    <w:unhideWhenUsed/>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000000"/>
      <w:u w:val="single"/>
    </w:rPr>
  </w:style>
  <w:style w:type="character" w:styleId="BookTitle">
    <w:name w:val="Book Title"/>
    <w:basedOn w:val="DefaultParagraphFont"/>
    <w:uiPriority w:val="33"/>
    <w:qFormat/>
    <w:rPr>
      <w:b/>
      <w:bCs/>
      <w:caps w:val="0"/>
      <w:smallCaps/>
      <w:spacing w:val="10"/>
    </w:rPr>
  </w:style>
  <w:style w:type="character" w:styleId="IntenseEmphasis">
    <w:name w:val="Intense Emphasis"/>
    <w:basedOn w:val="DefaultParagraphFont"/>
    <w:uiPriority w:val="21"/>
    <w:qFormat/>
    <w:rPr>
      <w:b/>
      <w:bCs/>
      <w:i/>
      <w:iCs/>
      <w:caps w:val="0"/>
      <w:smallCaps w:val="0"/>
      <w:color w:val="000000"/>
      <w14:shadow w14:blurRad="0" w14:dist="0" w14:dir="0" w14:sx="0" w14:sy="0" w14:kx="0" w14:ky="0" w14:algn="none">
        <w14:srgbClr w14:val="000000"/>
      </w14:shadow>
    </w:rPr>
  </w:style>
  <w:style w:type="character" w:styleId="IntenseReference">
    <w:name w:val="Intense Reference"/>
    <w:basedOn w:val="DefaultParagraphFont"/>
    <w:uiPriority w:val="32"/>
    <w:qFormat/>
    <w:rPr>
      <w:b/>
      <w:bCs/>
      <w:caps w:val="0"/>
      <w:smallCaps w:val="0"/>
      <w:color w:val="46464A" w:themeColor="text2"/>
      <w:spacing w:val="5"/>
      <w:u w:val="single"/>
      <w14:shadow w14:blurRad="0" w14:dist="0" w14:dir="0" w14:sx="0" w14:sy="0" w14:kx="0" w14:ky="0" w14:algn="none">
        <w14:srgbClr w14:val="000000"/>
      </w14:shadow>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smallCaps/>
      <w:color w:val="000000"/>
      <w:u w:val="single"/>
    </w:rPr>
  </w:style>
  <w:style w:type="paragraph" w:styleId="Closing">
    <w:name w:val="Closing"/>
    <w:basedOn w:val="Normal"/>
    <w:link w:val="ClosingChar"/>
    <w:uiPriority w:val="5"/>
    <w:unhideWhenUsed/>
    <w:qFormat/>
    <w:pPr>
      <w:spacing w:before="480" w:after="960"/>
      <w:contextualSpacing/>
      <w:jc w:val="center"/>
    </w:pPr>
    <w:rPr>
      <w:b/>
      <w:i/>
      <w:color w:val="46464A" w:themeColor="text2"/>
      <w:sz w:val="24"/>
    </w:rPr>
  </w:style>
  <w:style w:type="character" w:customStyle="1" w:styleId="ClosingChar">
    <w:name w:val="Closing Char"/>
    <w:basedOn w:val="DefaultParagraphFont"/>
    <w:link w:val="Closing"/>
    <w:uiPriority w:val="5"/>
    <w:rPr>
      <w:b/>
      <w:i/>
      <w:color w:val="46464A" w:themeColor="text2"/>
      <w:sz w:val="24"/>
    </w:rPr>
  </w:style>
  <w:style w:type="paragraph" w:customStyle="1" w:styleId="RecipientAddress">
    <w:name w:val="Recipient Address"/>
    <w:basedOn w:val="NoSpacing"/>
    <w:link w:val="RecipientAddressChar"/>
    <w:uiPriority w:val="3"/>
    <w:qFormat/>
    <w:pPr>
      <w:spacing w:after="360"/>
      <w:contextualSpacing/>
      <w:jc w:val="center"/>
    </w:pPr>
  </w:style>
  <w:style w:type="paragraph" w:styleId="Salutation">
    <w:name w:val="Salutation"/>
    <w:basedOn w:val="NoSpacing"/>
    <w:next w:val="Normal"/>
    <w:link w:val="SalutationChar"/>
    <w:uiPriority w:val="4"/>
    <w:unhideWhenUsed/>
    <w:qFormat/>
    <w:pPr>
      <w:spacing w:before="480" w:after="480"/>
      <w:contextualSpacing/>
      <w:jc w:val="center"/>
    </w:pPr>
    <w:rPr>
      <w:b/>
      <w:caps/>
      <w:color w:val="46464A" w:themeColor="text2"/>
      <w:spacing w:val="20"/>
      <w:sz w:val="24"/>
    </w:rPr>
  </w:style>
  <w:style w:type="character" w:customStyle="1" w:styleId="SalutationChar">
    <w:name w:val="Salutation Char"/>
    <w:basedOn w:val="DefaultParagraphFont"/>
    <w:link w:val="Salutation"/>
    <w:uiPriority w:val="4"/>
    <w:rPr>
      <w:b/>
      <w:caps/>
      <w:color w:val="46464A" w:themeColor="text2"/>
      <w:spacing w:val="20"/>
      <w:sz w:val="24"/>
    </w:rPr>
  </w:style>
  <w:style w:type="paragraph" w:customStyle="1" w:styleId="SenderAddress">
    <w:name w:val="Sender Address"/>
    <w:basedOn w:val="NoSpacing"/>
    <w:uiPriority w:val="2"/>
    <w:qFormat/>
    <w:pPr>
      <w:contextualSpacing/>
      <w:jc w:val="center"/>
    </w:pPr>
    <w:rPr>
      <w:sz w:val="24"/>
      <w:szCs w:val="24"/>
    </w:rPr>
  </w:style>
  <w:style w:type="paragraph" w:styleId="Subtitle">
    <w:name w:val="Subtitle"/>
    <w:basedOn w:val="Normal"/>
    <w:next w:val="Normal"/>
    <w:link w:val="SubtitleChar"/>
    <w:uiPriority w:val="11"/>
    <w:qFormat/>
    <w:pPr>
      <w:numPr>
        <w:ilvl w:val="1"/>
      </w:numPr>
      <w:jc w:val="center"/>
    </w:pPr>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character" w:customStyle="1" w:styleId="SubtitleChar">
    <w:name w:val="Subtitle Char"/>
    <w:basedOn w:val="DefaultParagraphFont"/>
    <w:link w:val="Subtitle"/>
    <w:uiPriority w:val="11"/>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paragraph" w:styleId="Title">
    <w:name w:val="Title"/>
    <w:basedOn w:val="Normal"/>
    <w:next w:val="Normal"/>
    <w:link w:val="TitleChar"/>
    <w:uiPriority w:val="10"/>
    <w:qFormat/>
    <w:pPr>
      <w:spacing w:line="240" w:lineRule="auto"/>
      <w:contextualSpacing/>
      <w:jc w:val="center"/>
    </w:pPr>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character" w:customStyle="1" w:styleId="TitleChar">
    <w:name w:val="Title Char"/>
    <w:basedOn w:val="DefaultParagraphFont"/>
    <w:link w:val="Title"/>
    <w:uiPriority w:val="10"/>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cs="Times New Roman"/>
      <w:color w:val="000000"/>
      <w:szCs w:val="20"/>
      <w:lang w:eastAsia="ja-JP" w:bidi="he-IL"/>
    </w:rPr>
  </w:style>
  <w:style w:type="character" w:styleId="PlaceholderText">
    <w:name w:val="Placeholder Text"/>
    <w:basedOn w:val="DefaultParagraphFont"/>
    <w:uiPriority w:val="99"/>
    <w:unhideWhenUsed/>
    <w:rPr>
      <w:color w:val="808080"/>
    </w:rPr>
  </w:style>
  <w:style w:type="paragraph" w:styleId="Signature">
    <w:name w:val="Signature"/>
    <w:basedOn w:val="Normal"/>
    <w:link w:val="SignatureChar"/>
    <w:uiPriority w:val="99"/>
    <w:unhideWhenUsed/>
    <w:qFormat/>
    <w:pPr>
      <w:contextualSpacing/>
      <w:jc w:val="center"/>
    </w:pPr>
  </w:style>
  <w:style w:type="character" w:customStyle="1" w:styleId="SignatureChar">
    <w:name w:val="Signature Char"/>
    <w:basedOn w:val="DefaultParagraphFont"/>
    <w:link w:val="Signature"/>
    <w:uiPriority w:val="99"/>
  </w:style>
  <w:style w:type="table" w:customStyle="1" w:styleId="Style6">
    <w:name w:val="Style 6"/>
    <w:basedOn w:val="TableNormal"/>
    <w:uiPriority w:val="26"/>
    <w:pPr>
      <w:spacing w:after="0" w:line="240" w:lineRule="auto"/>
    </w:pPr>
    <w:rPr>
      <w:rFonts w:eastAsia="Times New Roman" w:cs="Times New Roman"/>
      <w:color w:val="000000" w:themeColor="text1"/>
    </w:r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FFFFFF" w:themeColor="background1"/>
        <w:insideV w:val="single" w:sz="4" w:space="0" w:color="FFFFFF" w:themeColor="background1"/>
      </w:tblBorders>
    </w:tblPr>
    <w:tcPr>
      <w:shd w:val="clear" w:color="auto" w:fill="E2E2E3" w:themeFill="accent1" w:themeFillTint="33"/>
    </w:tcPr>
    <w:tblStylePr w:type="firstRow">
      <w:rPr>
        <w:b/>
        <w:bCs/>
        <w:color w:val="46464A" w:themeColor="text2"/>
      </w:rPr>
      <w:tblPr/>
      <w:tcPr>
        <w:shd w:val="clear" w:color="auto" w:fill="F0F0F1" w:themeFill="accent1" w:themeFillTint="19"/>
      </w:tcPr>
    </w:tblStylePr>
    <w:tblStylePr w:type="lastRow">
      <w:rPr>
        <w:b/>
        <w:bCs/>
        <w:color w:val="FFFFFF" w:themeColor="background1"/>
      </w:rPr>
      <w:tblPr/>
      <w:tcPr>
        <w:shd w:val="clear" w:color="auto" w:fill="6F6F74" w:themeFill="accent1"/>
      </w:tcPr>
    </w:tblStylePr>
    <w:tblStylePr w:type="firstCol">
      <w:rPr>
        <w:b/>
        <w:bCs/>
        <w:color w:val="46464A" w:themeColor="text2"/>
      </w:rPr>
    </w:tblStylePr>
    <w:tblStylePr w:type="lastCol">
      <w:rPr>
        <w:color w:val="000000" w:themeColor="text1"/>
      </w:rPr>
    </w:tblStylePr>
  </w:style>
  <w:style w:type="paragraph" w:customStyle="1" w:styleId="DateText">
    <w:name w:val="Date Text"/>
    <w:basedOn w:val="Normal"/>
    <w:uiPriority w:val="35"/>
    <w:pPr>
      <w:spacing w:before="720"/>
      <w:contextualSpacing/>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character" w:customStyle="1" w:styleId="IntenseQuoteChar">
    <w:name w:val="Intense Quote Char"/>
    <w:basedOn w:val="DefaultParagraphFont"/>
    <w:link w:val="IntenseQuote"/>
    <w:uiPriority w:val="30"/>
    <w:rPr>
      <w:rFonts w:asciiTheme="majorHAnsi" w:eastAsiaTheme="majorEastAsia" w:hAnsiTheme="majorHAnsi"/>
      <w:caps/>
      <w:color w:val="FFFFFF" w:themeColor="background1"/>
      <w:spacing w:val="6"/>
      <w:sz w:val="24"/>
      <w:shd w:val="clear" w:color="auto" w:fill="6F6F74" w:themeFill="accent1"/>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paragraph" w:styleId="TOCHeading">
    <w:name w:val="TOC Heading"/>
    <w:basedOn w:val="Heading1"/>
    <w:next w:val="Normal"/>
    <w:uiPriority w:val="39"/>
    <w:semiHidden/>
    <w:unhideWhenUsed/>
    <w:qFormat/>
    <w:pPr>
      <w:spacing w:before="480" w:line="300" w:lineRule="auto"/>
      <w:jc w:val="both"/>
      <w:outlineLvl w:val="9"/>
    </w:pPr>
    <w:rPr>
      <w:b/>
      <w:bCs/>
      <w:caps w:val="0"/>
      <w:color w:val="535356" w:themeColor="accent1" w:themeShade="BF"/>
      <w:spacing w:val="0"/>
      <w:sz w:val="28"/>
      <w:szCs w:val="28"/>
      <w:lang w:eastAsia="ja-JP"/>
    </w:rPr>
  </w:style>
  <w:style w:type="character" w:customStyle="1" w:styleId="RecipientAddressChar">
    <w:name w:val="Recipient Address Char"/>
    <w:basedOn w:val="DefaultParagraphFont"/>
    <w:link w:val="RecipientAddress"/>
    <w:uiPriority w:val="3"/>
    <w:lock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List Bullet" w:uiPriority="36"/>
    <w:lsdException w:name="List Bullet 2" w:uiPriority="36"/>
    <w:lsdException w:name="List Bullet 3" w:uiPriority="36"/>
    <w:lsdException w:name="List Bullet 4" w:uiPriority="36"/>
    <w:lsdException w:name="List Bullet 5" w:uiPriority="36"/>
    <w:lsdException w:name="Title" w:semiHidden="0" w:uiPriority="10" w:unhideWhenUsed="0" w:qFormat="1"/>
    <w:lsdException w:name="Closing" w:uiPriority="5" w:qFormat="1"/>
    <w:lsdException w:name="Signature" w:qFormat="1"/>
    <w:lsdException w:name="Subtitle" w:semiHidden="0" w:uiPriority="11" w:unhideWhenUsed="0" w:qFormat="1"/>
    <w:lsdException w:name="Salutation" w:uiPriority="4"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qFormat="1"/>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uto"/>
      <w:jc w:val="both"/>
    </w:pPr>
  </w:style>
  <w:style w:type="paragraph" w:styleId="Heading1">
    <w:name w:val="heading 1"/>
    <w:basedOn w:val="Normal"/>
    <w:next w:val="Normal"/>
    <w:link w:val="Heading1Char"/>
    <w:uiPriority w:val="9"/>
    <w:qFormat/>
    <w:pPr>
      <w:keepNext/>
      <w:keepLines/>
      <w:spacing w:before="240" w:after="0" w:line="240" w:lineRule="auto"/>
      <w:jc w:val="center"/>
      <w:outlineLvl w:val="0"/>
    </w:pPr>
    <w:rPr>
      <w:rFonts w:asciiTheme="majorHAnsi" w:eastAsiaTheme="majorEastAsia" w:hAnsiTheme="majorHAnsi" w:cstheme="majorBidi"/>
      <w:caps/>
      <w:color w:val="343437" w:themeColor="text2" w:themeShade="BF"/>
      <w:spacing w:val="20"/>
      <w:sz w:val="32"/>
      <w:szCs w:val="32"/>
    </w:rPr>
  </w:style>
  <w:style w:type="paragraph" w:styleId="Heading2">
    <w:name w:val="heading 2"/>
    <w:basedOn w:val="Normal"/>
    <w:next w:val="Normal"/>
    <w:link w:val="Heading2Char"/>
    <w:uiPriority w:val="9"/>
    <w:semiHidden/>
    <w:unhideWhenUsed/>
    <w:qFormat/>
    <w:pPr>
      <w:keepNext/>
      <w:keepLines/>
      <w:spacing w:before="120" w:after="0" w:line="240" w:lineRule="auto"/>
      <w:jc w:val="center"/>
      <w:outlineLvl w:val="1"/>
    </w:pPr>
    <w:rPr>
      <w:rFonts w:asciiTheme="majorHAnsi" w:eastAsiaTheme="majorEastAsia" w:hAnsiTheme="majorHAnsi" w:cstheme="majorBidi"/>
      <w:bCs/>
      <w:color w:val="46464A"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jc w:val="center"/>
      <w:outlineLvl w:val="2"/>
    </w:pPr>
    <w:rPr>
      <w:rFonts w:asciiTheme="majorHAnsi" w:eastAsiaTheme="majorEastAsia" w:hAnsiTheme="majorHAnsi" w:cstheme="majorBidi"/>
      <w:b/>
      <w:bCs/>
      <w:color w:val="535356" w:themeColor="accent1" w:themeShade="BF"/>
      <w:sz w:val="23"/>
    </w:rPr>
  </w:style>
  <w:style w:type="paragraph" w:styleId="Heading4">
    <w:name w:val="heading 4"/>
    <w:basedOn w:val="Normal"/>
    <w:next w:val="Normal"/>
    <w:link w:val="Heading4Char"/>
    <w:uiPriority w:val="9"/>
    <w:semiHidden/>
    <w:unhideWhenUsed/>
    <w:qFormat/>
    <w:pPr>
      <w:keepNext/>
      <w:keepLines/>
      <w:spacing w:before="200" w:after="0" w:line="264" w:lineRule="auto"/>
      <w:jc w:val="center"/>
      <w:outlineLvl w:val="3"/>
    </w:pPr>
    <w:rPr>
      <w:rFonts w:asciiTheme="majorHAnsi" w:eastAsiaTheme="majorEastAsia" w:hAnsiTheme="majorHAnsi" w:cstheme="majorBidi"/>
      <w:bCs/>
      <w:iCs/>
      <w:caps/>
      <w:color w:val="46464A" w:themeColor="text2"/>
      <w:spacing w:val="12"/>
      <w:sz w:val="21"/>
    </w:rPr>
  </w:style>
  <w:style w:type="paragraph" w:styleId="Heading5">
    <w:name w:val="heading 5"/>
    <w:basedOn w:val="Normal"/>
    <w:next w:val="Normal"/>
    <w:link w:val="Heading5Char"/>
    <w:uiPriority w:val="9"/>
    <w:semiHidden/>
    <w:unhideWhenUsed/>
    <w:qFormat/>
    <w:pPr>
      <w:keepNext/>
      <w:keepLines/>
      <w:spacing w:before="200" w:after="0" w:line="264" w:lineRule="auto"/>
      <w:jc w:val="center"/>
      <w:outlineLvl w:val="4"/>
    </w:pPr>
    <w:rPr>
      <w:rFonts w:asciiTheme="majorHAnsi" w:eastAsiaTheme="majorEastAsia" w:hAnsiTheme="majorHAnsi" w:cstheme="majorBidi"/>
      <w:color w:val="232324" w:themeColor="text2" w:themeShade="80"/>
    </w:rPr>
  </w:style>
  <w:style w:type="paragraph" w:styleId="Heading6">
    <w:name w:val="heading 6"/>
    <w:basedOn w:val="Normal"/>
    <w:next w:val="Normal"/>
    <w:link w:val="Heading6Char"/>
    <w:uiPriority w:val="9"/>
    <w:semiHidden/>
    <w:unhideWhenUsed/>
    <w:qFormat/>
    <w:pPr>
      <w:keepNext/>
      <w:keepLines/>
      <w:spacing w:before="200" w:after="0" w:line="264" w:lineRule="auto"/>
      <w:jc w:val="center"/>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Heading7">
    <w:name w:val="heading 7"/>
    <w:basedOn w:val="Normal"/>
    <w:next w:val="Normal"/>
    <w:link w:val="Heading7Char"/>
    <w:uiPriority w:val="9"/>
    <w:semiHidden/>
    <w:unhideWhenUsed/>
    <w:qFormat/>
    <w:pPr>
      <w:keepNext/>
      <w:keepLines/>
      <w:spacing w:before="200" w:after="0" w:line="264" w:lineRule="auto"/>
      <w:jc w:val="center"/>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Heading8">
    <w:name w:val="heading 8"/>
    <w:basedOn w:val="Normal"/>
    <w:next w:val="Normal"/>
    <w:link w:val="Heading8Char"/>
    <w:uiPriority w:val="9"/>
    <w:semiHidden/>
    <w:unhideWhenUsed/>
    <w:qFormat/>
    <w:pPr>
      <w:keepNext/>
      <w:keepLines/>
      <w:spacing w:before="200" w:after="0" w:line="264" w:lineRule="auto"/>
      <w:jc w:val="center"/>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Heading9">
    <w:name w:val="heading 9"/>
    <w:basedOn w:val="Normal"/>
    <w:next w:val="Normal"/>
    <w:link w:val="Heading9Char"/>
    <w:uiPriority w:val="9"/>
    <w:semiHidden/>
    <w:unhideWhenUsed/>
    <w:qFormat/>
    <w:pPr>
      <w:keepNext/>
      <w:keepLines/>
      <w:spacing w:before="200" w:after="0" w:line="264" w:lineRule="auto"/>
      <w:jc w:val="center"/>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343437" w:themeColor="text2" w:themeShade="BF"/>
      <w:spacing w:val="20"/>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46464A" w:themeColor="text2"/>
      <w:sz w:val="28"/>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535356" w:themeColor="accent1" w:themeShade="BF"/>
      <w:sz w:val="23"/>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Cs/>
      <w:caps/>
      <w:color w:val="46464A" w:themeColor="text2"/>
      <w:spacing w:val="12"/>
      <w:sz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32324" w:themeColor="text2"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b/>
      <w:i/>
      <w:iCs/>
      <w:color w:val="6F6F74" w:themeColor="accent1"/>
    </w:rPr>
  </w:style>
  <w:style w:type="character" w:customStyle="1" w:styleId="IntenseReferenceChar">
    <w:name w:val="Intense Reference Char"/>
    <w:basedOn w:val="DefaultParagraphFont"/>
    <w:uiPriority w:val="32"/>
    <w:rPr>
      <w:rFonts w:cs="Times New Roman"/>
      <w:b/>
      <w:color w:val="000000"/>
      <w:szCs w:val="20"/>
      <w:u w:val="single"/>
      <w14:textFill>
        <w14:solidFill>
          <w14:srgbClr w14:val="000000">
            <w14:lumMod w14:val="75000"/>
          </w14:srgbClr>
        </w14:solidFill>
      </w14:textFill>
    </w:rPr>
  </w:style>
  <w:style w:type="character" w:customStyle="1" w:styleId="SubtleReferenceChar">
    <w:name w:val="Subtle Reference Char"/>
    <w:basedOn w:val="DefaultParagraphFont"/>
    <w:uiPriority w:val="31"/>
    <w:rPr>
      <w:rFonts w:cs="Times New Roman"/>
      <w:color w:val="000000"/>
      <w:szCs w:val="20"/>
      <w:u w:val="single"/>
      <w14:textFill>
        <w14:solidFill>
          <w14:srgbClr w14:val="000000">
            <w14:lumMod w14:val="55000"/>
            <w14:lumOff w14:val="45000"/>
          </w14:srgbClr>
        </w14:solidFill>
      </w14:textFill>
    </w:rPr>
  </w:style>
  <w:style w:type="character" w:customStyle="1" w:styleId="BookTitleChar">
    <w:name w:val="Book Title Char"/>
    <w:basedOn w:val="DefaultParagraphFont"/>
    <w:uiPriority w:val="33"/>
    <w:rPr>
      <w:rFonts w:asciiTheme="majorHAnsi" w:hAnsiTheme="majorHAnsi" w:cs="Times New Roman"/>
      <w:b/>
      <w:i/>
      <w:color w:val="000000"/>
      <w:szCs w:val="20"/>
    </w:rPr>
  </w:style>
  <w:style w:type="character" w:customStyle="1" w:styleId="IntenseEmphasisChar">
    <w:name w:val="Intense Emphasis Char"/>
    <w:basedOn w:val="DefaultParagraphFont"/>
    <w:uiPriority w:val="21"/>
    <w:rPr>
      <w:rFonts w:cs="Times New Roman"/>
      <w:b/>
      <w:i/>
      <w:color w:val="000000"/>
      <w:szCs w:val="20"/>
      <w14:textFill>
        <w14:solidFill>
          <w14:srgbClr w14:val="000000">
            <w14:lumMod w14:val="75000"/>
          </w14:srgbClr>
        </w14:solidFill>
      </w14:textFill>
    </w:rPr>
  </w:style>
  <w:style w:type="character" w:customStyle="1" w:styleId="SubtleEmphasisChar">
    <w:name w:val="Subtle Emphasis Char"/>
    <w:basedOn w:val="DefaultParagraphFont"/>
    <w:uiPriority w:val="19"/>
    <w:rPr>
      <w:rFonts w:cs="Times New Roman"/>
      <w:i/>
      <w:color w:val="000000"/>
      <w:szCs w:val="20"/>
      <w14:textFill>
        <w14:solidFill>
          <w14:srgbClr w14:val="000000">
            <w14:lumMod w14:val="55000"/>
            <w14:lumOff w14:val="45000"/>
          </w14:srgbClr>
        </w14:solidFill>
      </w14:textFill>
    </w:rPr>
  </w:style>
  <w:style w:type="paragraph" w:styleId="Quote">
    <w:name w:val="Quote"/>
    <w:basedOn w:val="Normal"/>
    <w:next w:val="Normal"/>
    <w:link w:val="QuoteChar"/>
    <w:uiPriority w:val="29"/>
    <w:qFormat/>
    <w:pPr>
      <w:pBdr>
        <w:top w:val="single" w:sz="12" w:space="4" w:color="6F6F74" w:themeColor="accent1"/>
        <w:bottom w:val="double" w:sz="18" w:space="4" w:color="6F6F74" w:themeColor="accent1"/>
      </w:pBdr>
      <w:spacing w:after="0" w:line="420" w:lineRule="auto"/>
    </w:pPr>
    <w:rPr>
      <w:rFonts w:asciiTheme="majorHAnsi" w:hAnsiTheme="majorHAnsi"/>
      <w:caps/>
      <w:color w:val="535356" w:themeColor="accent1" w:themeShade="BF"/>
      <w:spacing w:val="10"/>
      <w:lang w:bidi="hi-IN"/>
      <w14:ligatures w14:val="standard"/>
      <w14:numForm w14:val="oldStyle"/>
    </w:rPr>
  </w:style>
  <w:style w:type="character" w:customStyle="1" w:styleId="QuoteChar">
    <w:name w:val="Quote Char"/>
    <w:basedOn w:val="DefaultParagraphFont"/>
    <w:link w:val="Quote"/>
    <w:uiPriority w:val="29"/>
    <w:rPr>
      <w:rFonts w:asciiTheme="majorHAnsi" w:hAnsiTheme="majorHAnsi"/>
      <w:caps/>
      <w:color w:val="535356" w:themeColor="accent1" w:themeShade="BF"/>
      <w:spacing w:val="10"/>
      <w:lang w:bidi="hi-IN"/>
      <w14:ligatures w14:val="standard"/>
      <w14:numForm w14:val="oldStyle"/>
    </w:rPr>
  </w:style>
  <w:style w:type="paragraph" w:styleId="IntenseQuote">
    <w:name w:val="Intense Quote"/>
    <w:basedOn w:val="Normal"/>
    <w:next w:val="Normal"/>
    <w:link w:val="IntenseQuoteChar"/>
    <w:uiPriority w:val="30"/>
    <w:qFormat/>
    <w:pPr>
      <w:pBdr>
        <w:top w:val="thickThinSmallGap" w:sz="48" w:space="8" w:color="6F6F74" w:themeColor="accent1"/>
        <w:left w:val="thickThinSmallGap" w:sz="48" w:space="8" w:color="6F6F74" w:themeColor="accent1"/>
        <w:bottom w:val="thinThickSmallGap" w:sz="48" w:space="8" w:color="6F6F74" w:themeColor="accent1"/>
        <w:right w:val="thinThickSmallGap" w:sz="48" w:space="8" w:color="6F6F74" w:themeColor="accent1"/>
      </w:pBdr>
      <w:shd w:val="clear" w:color="auto" w:fill="6F6F74" w:themeFill="accent1"/>
      <w:spacing w:before="120" w:line="360" w:lineRule="auto"/>
      <w:ind w:left="288" w:right="288"/>
      <w:jc w:val="center"/>
    </w:pPr>
    <w:rPr>
      <w:rFonts w:asciiTheme="majorHAnsi" w:eastAsiaTheme="majorEastAsia" w:hAnsiTheme="majorHAnsi"/>
      <w:caps/>
      <w:color w:val="FFFFFF" w:themeColor="background1"/>
      <w:spacing w:val="6"/>
      <w:sz w:val="24"/>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szCs w:val="20"/>
      <w:lang w:eastAsia="ja-JP" w:bidi="he-IL"/>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szCs w:val="2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sz w:val="16"/>
      <w:szCs w:val="16"/>
    </w:rPr>
  </w:style>
  <w:style w:type="paragraph" w:styleId="Caption">
    <w:name w:val="caption"/>
    <w:basedOn w:val="Normal"/>
    <w:next w:val="Normal"/>
    <w:uiPriority w:val="35"/>
    <w:unhideWhenUsed/>
    <w:qFormat/>
    <w:pPr>
      <w:spacing w:line="240" w:lineRule="auto"/>
    </w:pPr>
    <w:rPr>
      <w:b/>
      <w:bCs/>
      <w:color w:val="46464A" w:themeColor="text2"/>
      <w:sz w:val="18"/>
      <w:szCs w:val="18"/>
    </w:rPr>
  </w:style>
  <w:style w:type="paragraph" w:styleId="NoSpacing">
    <w:name w:val="No Spacing"/>
    <w:link w:val="NoSpacingChar"/>
    <w:uiPriority w:val="1"/>
    <w:qFormat/>
    <w:pPr>
      <w:spacing w:after="0" w:line="240" w:lineRule="auto"/>
    </w:pPr>
  </w:style>
  <w:style w:type="paragraph" w:styleId="BlockText">
    <w:name w:val="Block Text"/>
    <w:aliases w:val="Block Quote"/>
    <w:uiPriority w:val="40"/>
    <w:pPr>
      <w:pBdr>
        <w:top w:val="single" w:sz="2" w:space="10" w:color="A8A8AB" w:themeColor="accent1" w:themeTint="99"/>
        <w:bottom w:val="single" w:sz="24" w:space="10" w:color="A8A8AB"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paragraph" w:styleId="ListBullet">
    <w:name w:val="List Bullet"/>
    <w:basedOn w:val="Normal"/>
    <w:uiPriority w:val="6"/>
    <w:unhideWhenUsed/>
    <w:pPr>
      <w:numPr>
        <w:numId w:val="16"/>
      </w:numPr>
      <w:spacing w:after="0"/>
      <w:contextualSpacing/>
    </w:pPr>
  </w:style>
  <w:style w:type="paragraph" w:styleId="ListBullet2">
    <w:name w:val="List Bullet 2"/>
    <w:basedOn w:val="Normal"/>
    <w:uiPriority w:val="6"/>
    <w:unhideWhenUsed/>
    <w:pPr>
      <w:numPr>
        <w:numId w:val="17"/>
      </w:numPr>
      <w:spacing w:after="0"/>
    </w:pPr>
  </w:style>
  <w:style w:type="paragraph" w:styleId="ListBullet3">
    <w:name w:val="List Bullet 3"/>
    <w:basedOn w:val="Normal"/>
    <w:uiPriority w:val="6"/>
    <w:unhideWhenUsed/>
    <w:pPr>
      <w:numPr>
        <w:numId w:val="18"/>
      </w:numPr>
      <w:spacing w:after="0"/>
    </w:pPr>
  </w:style>
  <w:style w:type="paragraph" w:styleId="ListBullet4">
    <w:name w:val="List Bullet 4"/>
    <w:basedOn w:val="Normal"/>
    <w:uiPriority w:val="6"/>
    <w:unhideWhenUsed/>
    <w:pPr>
      <w:numPr>
        <w:numId w:val="19"/>
      </w:numPr>
      <w:spacing w:after="0"/>
    </w:pPr>
  </w:style>
  <w:style w:type="paragraph" w:styleId="ListBullet5">
    <w:name w:val="List Bullet 5"/>
    <w:basedOn w:val="Normal"/>
    <w:uiPriority w:val="6"/>
    <w:unhideWhenUsed/>
    <w:pPr>
      <w:numPr>
        <w:numId w:val="20"/>
      </w:numPr>
      <w:spacing w:after="0"/>
    </w:pPr>
  </w:style>
  <w:style w:type="paragraph" w:styleId="TOC1">
    <w:name w:val="toc 1"/>
    <w:basedOn w:val="Normal"/>
    <w:next w:val="Normal"/>
    <w:autoRedefine/>
    <w:uiPriority w:val="99"/>
    <w:semiHidden/>
    <w:unhideWhenUsed/>
    <w:pPr>
      <w:tabs>
        <w:tab w:val="right" w:leader="dot" w:pos="8630"/>
      </w:tabs>
      <w:spacing w:after="40" w:line="240" w:lineRule="auto"/>
    </w:pPr>
    <w:rPr>
      <w:smallCaps/>
      <w:noProof/>
      <w:color w:val="A7B789" w:themeColor="accent2"/>
    </w:rPr>
  </w:style>
  <w:style w:type="paragraph" w:styleId="TOC2">
    <w:name w:val="toc 2"/>
    <w:basedOn w:val="Normal"/>
    <w:next w:val="Normal"/>
    <w:autoRedefine/>
    <w:uiPriority w:val="99"/>
    <w:semiHidden/>
    <w:unhideWhenUsed/>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000000"/>
      <w:u w:val="single"/>
    </w:rPr>
  </w:style>
  <w:style w:type="character" w:styleId="BookTitle">
    <w:name w:val="Book Title"/>
    <w:basedOn w:val="DefaultParagraphFont"/>
    <w:uiPriority w:val="33"/>
    <w:qFormat/>
    <w:rPr>
      <w:b/>
      <w:bCs/>
      <w:caps w:val="0"/>
      <w:smallCaps/>
      <w:spacing w:val="10"/>
    </w:rPr>
  </w:style>
  <w:style w:type="character" w:styleId="IntenseEmphasis">
    <w:name w:val="Intense Emphasis"/>
    <w:basedOn w:val="DefaultParagraphFont"/>
    <w:uiPriority w:val="21"/>
    <w:qFormat/>
    <w:rPr>
      <w:b/>
      <w:bCs/>
      <w:i/>
      <w:iCs/>
      <w:caps w:val="0"/>
      <w:smallCaps w:val="0"/>
      <w:color w:val="000000"/>
      <w14:shadow w14:blurRad="0" w14:dist="0" w14:dir="0" w14:sx="0" w14:sy="0" w14:kx="0" w14:ky="0" w14:algn="none">
        <w14:srgbClr w14:val="000000"/>
      </w14:shadow>
    </w:rPr>
  </w:style>
  <w:style w:type="character" w:styleId="IntenseReference">
    <w:name w:val="Intense Reference"/>
    <w:basedOn w:val="DefaultParagraphFont"/>
    <w:uiPriority w:val="32"/>
    <w:qFormat/>
    <w:rPr>
      <w:b/>
      <w:bCs/>
      <w:caps w:val="0"/>
      <w:smallCaps w:val="0"/>
      <w:color w:val="46464A" w:themeColor="text2"/>
      <w:spacing w:val="5"/>
      <w:u w:val="single"/>
      <w14:shadow w14:blurRad="0" w14:dist="0" w14:dir="0" w14:sx="0" w14:sy="0" w14:kx="0" w14:ky="0" w14:algn="none">
        <w14:srgbClr w14:val="000000"/>
      </w14:shadow>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smallCaps/>
      <w:color w:val="000000"/>
      <w:u w:val="single"/>
    </w:rPr>
  </w:style>
  <w:style w:type="paragraph" w:styleId="Closing">
    <w:name w:val="Closing"/>
    <w:basedOn w:val="Normal"/>
    <w:link w:val="ClosingChar"/>
    <w:uiPriority w:val="5"/>
    <w:unhideWhenUsed/>
    <w:qFormat/>
    <w:pPr>
      <w:spacing w:before="480" w:after="960"/>
      <w:contextualSpacing/>
      <w:jc w:val="center"/>
    </w:pPr>
    <w:rPr>
      <w:b/>
      <w:i/>
      <w:color w:val="46464A" w:themeColor="text2"/>
      <w:sz w:val="24"/>
    </w:rPr>
  </w:style>
  <w:style w:type="character" w:customStyle="1" w:styleId="ClosingChar">
    <w:name w:val="Closing Char"/>
    <w:basedOn w:val="DefaultParagraphFont"/>
    <w:link w:val="Closing"/>
    <w:uiPriority w:val="5"/>
    <w:rPr>
      <w:b/>
      <w:i/>
      <w:color w:val="46464A" w:themeColor="text2"/>
      <w:sz w:val="24"/>
    </w:rPr>
  </w:style>
  <w:style w:type="paragraph" w:customStyle="1" w:styleId="RecipientAddress">
    <w:name w:val="Recipient Address"/>
    <w:basedOn w:val="NoSpacing"/>
    <w:link w:val="RecipientAddressChar"/>
    <w:uiPriority w:val="3"/>
    <w:qFormat/>
    <w:pPr>
      <w:spacing w:after="360"/>
      <w:contextualSpacing/>
      <w:jc w:val="center"/>
    </w:pPr>
  </w:style>
  <w:style w:type="paragraph" w:styleId="Salutation">
    <w:name w:val="Salutation"/>
    <w:basedOn w:val="NoSpacing"/>
    <w:next w:val="Normal"/>
    <w:link w:val="SalutationChar"/>
    <w:uiPriority w:val="4"/>
    <w:unhideWhenUsed/>
    <w:qFormat/>
    <w:pPr>
      <w:spacing w:before="480" w:after="480"/>
      <w:contextualSpacing/>
      <w:jc w:val="center"/>
    </w:pPr>
    <w:rPr>
      <w:b/>
      <w:caps/>
      <w:color w:val="46464A" w:themeColor="text2"/>
      <w:spacing w:val="20"/>
      <w:sz w:val="24"/>
    </w:rPr>
  </w:style>
  <w:style w:type="character" w:customStyle="1" w:styleId="SalutationChar">
    <w:name w:val="Salutation Char"/>
    <w:basedOn w:val="DefaultParagraphFont"/>
    <w:link w:val="Salutation"/>
    <w:uiPriority w:val="4"/>
    <w:rPr>
      <w:b/>
      <w:caps/>
      <w:color w:val="46464A" w:themeColor="text2"/>
      <w:spacing w:val="20"/>
      <w:sz w:val="24"/>
    </w:rPr>
  </w:style>
  <w:style w:type="paragraph" w:customStyle="1" w:styleId="SenderAddress">
    <w:name w:val="Sender Address"/>
    <w:basedOn w:val="NoSpacing"/>
    <w:uiPriority w:val="2"/>
    <w:qFormat/>
    <w:pPr>
      <w:contextualSpacing/>
      <w:jc w:val="center"/>
    </w:pPr>
    <w:rPr>
      <w:sz w:val="24"/>
      <w:szCs w:val="24"/>
    </w:rPr>
  </w:style>
  <w:style w:type="paragraph" w:styleId="Subtitle">
    <w:name w:val="Subtitle"/>
    <w:basedOn w:val="Normal"/>
    <w:next w:val="Normal"/>
    <w:link w:val="SubtitleChar"/>
    <w:uiPriority w:val="11"/>
    <w:qFormat/>
    <w:pPr>
      <w:numPr>
        <w:ilvl w:val="1"/>
      </w:numPr>
      <w:jc w:val="center"/>
    </w:pPr>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character" w:customStyle="1" w:styleId="SubtitleChar">
    <w:name w:val="Subtitle Char"/>
    <w:basedOn w:val="DefaultParagraphFont"/>
    <w:link w:val="Subtitle"/>
    <w:uiPriority w:val="11"/>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paragraph" w:styleId="Title">
    <w:name w:val="Title"/>
    <w:basedOn w:val="Normal"/>
    <w:next w:val="Normal"/>
    <w:link w:val="TitleChar"/>
    <w:uiPriority w:val="10"/>
    <w:qFormat/>
    <w:pPr>
      <w:spacing w:line="240" w:lineRule="auto"/>
      <w:contextualSpacing/>
      <w:jc w:val="center"/>
    </w:pPr>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character" w:customStyle="1" w:styleId="TitleChar">
    <w:name w:val="Title Char"/>
    <w:basedOn w:val="DefaultParagraphFont"/>
    <w:link w:val="Title"/>
    <w:uiPriority w:val="10"/>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cs="Times New Roman"/>
      <w:color w:val="000000"/>
      <w:szCs w:val="20"/>
      <w:lang w:eastAsia="ja-JP" w:bidi="he-IL"/>
    </w:rPr>
  </w:style>
  <w:style w:type="character" w:styleId="PlaceholderText">
    <w:name w:val="Placeholder Text"/>
    <w:basedOn w:val="DefaultParagraphFont"/>
    <w:uiPriority w:val="99"/>
    <w:unhideWhenUsed/>
    <w:rPr>
      <w:color w:val="808080"/>
    </w:rPr>
  </w:style>
  <w:style w:type="paragraph" w:styleId="Signature">
    <w:name w:val="Signature"/>
    <w:basedOn w:val="Normal"/>
    <w:link w:val="SignatureChar"/>
    <w:uiPriority w:val="99"/>
    <w:unhideWhenUsed/>
    <w:qFormat/>
    <w:pPr>
      <w:contextualSpacing/>
      <w:jc w:val="center"/>
    </w:pPr>
  </w:style>
  <w:style w:type="character" w:customStyle="1" w:styleId="SignatureChar">
    <w:name w:val="Signature Char"/>
    <w:basedOn w:val="DefaultParagraphFont"/>
    <w:link w:val="Signature"/>
    <w:uiPriority w:val="99"/>
  </w:style>
  <w:style w:type="table" w:customStyle="1" w:styleId="Style6">
    <w:name w:val="Style 6"/>
    <w:basedOn w:val="TableNormal"/>
    <w:uiPriority w:val="26"/>
    <w:pPr>
      <w:spacing w:after="0" w:line="240" w:lineRule="auto"/>
    </w:pPr>
    <w:rPr>
      <w:rFonts w:eastAsia="Times New Roman" w:cs="Times New Roman"/>
      <w:color w:val="000000" w:themeColor="text1"/>
    </w:r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FFFFFF" w:themeColor="background1"/>
        <w:insideV w:val="single" w:sz="4" w:space="0" w:color="FFFFFF" w:themeColor="background1"/>
      </w:tblBorders>
    </w:tblPr>
    <w:tcPr>
      <w:shd w:val="clear" w:color="auto" w:fill="E2E2E3" w:themeFill="accent1" w:themeFillTint="33"/>
    </w:tcPr>
    <w:tblStylePr w:type="firstRow">
      <w:rPr>
        <w:b/>
        <w:bCs/>
        <w:color w:val="46464A" w:themeColor="text2"/>
      </w:rPr>
      <w:tblPr/>
      <w:tcPr>
        <w:shd w:val="clear" w:color="auto" w:fill="F0F0F1" w:themeFill="accent1" w:themeFillTint="19"/>
      </w:tcPr>
    </w:tblStylePr>
    <w:tblStylePr w:type="lastRow">
      <w:rPr>
        <w:b/>
        <w:bCs/>
        <w:color w:val="FFFFFF" w:themeColor="background1"/>
      </w:rPr>
      <w:tblPr/>
      <w:tcPr>
        <w:shd w:val="clear" w:color="auto" w:fill="6F6F74" w:themeFill="accent1"/>
      </w:tcPr>
    </w:tblStylePr>
    <w:tblStylePr w:type="firstCol">
      <w:rPr>
        <w:b/>
        <w:bCs/>
        <w:color w:val="46464A" w:themeColor="text2"/>
      </w:rPr>
    </w:tblStylePr>
    <w:tblStylePr w:type="lastCol">
      <w:rPr>
        <w:color w:val="000000" w:themeColor="text1"/>
      </w:rPr>
    </w:tblStylePr>
  </w:style>
  <w:style w:type="paragraph" w:customStyle="1" w:styleId="DateText">
    <w:name w:val="Date Text"/>
    <w:basedOn w:val="Normal"/>
    <w:uiPriority w:val="35"/>
    <w:pPr>
      <w:spacing w:before="720"/>
      <w:contextualSpacing/>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character" w:customStyle="1" w:styleId="IntenseQuoteChar">
    <w:name w:val="Intense Quote Char"/>
    <w:basedOn w:val="DefaultParagraphFont"/>
    <w:link w:val="IntenseQuote"/>
    <w:uiPriority w:val="30"/>
    <w:rPr>
      <w:rFonts w:asciiTheme="majorHAnsi" w:eastAsiaTheme="majorEastAsia" w:hAnsiTheme="majorHAnsi"/>
      <w:caps/>
      <w:color w:val="FFFFFF" w:themeColor="background1"/>
      <w:spacing w:val="6"/>
      <w:sz w:val="24"/>
      <w:shd w:val="clear" w:color="auto" w:fill="6F6F74" w:themeFill="accent1"/>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paragraph" w:styleId="TOCHeading">
    <w:name w:val="TOC Heading"/>
    <w:basedOn w:val="Heading1"/>
    <w:next w:val="Normal"/>
    <w:uiPriority w:val="39"/>
    <w:semiHidden/>
    <w:unhideWhenUsed/>
    <w:qFormat/>
    <w:pPr>
      <w:spacing w:before="480" w:line="300" w:lineRule="auto"/>
      <w:jc w:val="both"/>
      <w:outlineLvl w:val="9"/>
    </w:pPr>
    <w:rPr>
      <w:b/>
      <w:bCs/>
      <w:caps w:val="0"/>
      <w:color w:val="535356" w:themeColor="accent1" w:themeShade="BF"/>
      <w:spacing w:val="0"/>
      <w:sz w:val="28"/>
      <w:szCs w:val="28"/>
      <w:lang w:eastAsia="ja-JP"/>
    </w:rPr>
  </w:style>
  <w:style w:type="character" w:customStyle="1" w:styleId="RecipientAddressChar">
    <w:name w:val="Recipient Address Char"/>
    <w:basedOn w:val="DefaultParagraphFont"/>
    <w:link w:val="RecipientAddress"/>
    <w:uiPriority w:val="3"/>
    <w:lock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8569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TTANI%20COMPUTERS\Desktop\CRICK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95FD132C0DE49ED92952B54678C5879"/>
        <w:category>
          <w:name w:val="General"/>
          <w:gallery w:val="placeholder"/>
        </w:category>
        <w:types>
          <w:type w:val="bbPlcHdr"/>
        </w:types>
        <w:behaviors>
          <w:behavior w:val="content"/>
        </w:behaviors>
        <w:guid w:val="{BC8B9EE7-2CB9-46EA-9472-28ADA7EC6377}"/>
      </w:docPartPr>
      <w:docPartBody>
        <w:p w:rsidR="00000000" w:rsidRDefault="00E90900">
          <w:pPr>
            <w:pStyle w:val="A95FD132C0DE49ED92952B54678C5879"/>
          </w:pPr>
          <w:r>
            <w:rPr>
              <w:color w:val="1F497D" w:themeColor="text2"/>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charset w:val="80"/>
    <w:family w:val="roman"/>
    <w:pitch w:val="variable"/>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900"/>
    <w:rsid w:val="00E909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EAB425607B4184892F3586F26F550E">
    <w:name w:val="FDEAB425607B4184892F3586F26F550E"/>
  </w:style>
  <w:style w:type="paragraph" w:customStyle="1" w:styleId="9828474320A4436D9AE12D102900C06A">
    <w:name w:val="9828474320A4436D9AE12D102900C06A"/>
  </w:style>
  <w:style w:type="paragraph" w:customStyle="1" w:styleId="400B7AF5C89C45E688BAC4C8CA7B0CA1">
    <w:name w:val="400B7AF5C89C45E688BAC4C8CA7B0CA1"/>
  </w:style>
  <w:style w:type="character" w:styleId="PlaceholderText">
    <w:name w:val="Placeholder Text"/>
    <w:basedOn w:val="DefaultParagraphFont"/>
    <w:uiPriority w:val="99"/>
    <w:rPr>
      <w:color w:val="808080"/>
    </w:rPr>
  </w:style>
  <w:style w:type="paragraph" w:customStyle="1" w:styleId="700823829DF545BFB579E289315C898E">
    <w:name w:val="700823829DF545BFB579E289315C898E"/>
  </w:style>
  <w:style w:type="paragraph" w:customStyle="1" w:styleId="659890B41BF54620AFD0258A678F90AB">
    <w:name w:val="659890B41BF54620AFD0258A678F90AB"/>
  </w:style>
  <w:style w:type="paragraph" w:customStyle="1" w:styleId="A95FD132C0DE49ED92952B54678C5879">
    <w:name w:val="A95FD132C0DE49ED92952B54678C587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EAB425607B4184892F3586F26F550E">
    <w:name w:val="FDEAB425607B4184892F3586F26F550E"/>
  </w:style>
  <w:style w:type="paragraph" w:customStyle="1" w:styleId="9828474320A4436D9AE12D102900C06A">
    <w:name w:val="9828474320A4436D9AE12D102900C06A"/>
  </w:style>
  <w:style w:type="paragraph" w:customStyle="1" w:styleId="400B7AF5C89C45E688BAC4C8CA7B0CA1">
    <w:name w:val="400B7AF5C89C45E688BAC4C8CA7B0CA1"/>
  </w:style>
  <w:style w:type="character" w:styleId="PlaceholderText">
    <w:name w:val="Placeholder Text"/>
    <w:basedOn w:val="DefaultParagraphFont"/>
    <w:uiPriority w:val="99"/>
    <w:rPr>
      <w:color w:val="808080"/>
    </w:rPr>
  </w:style>
  <w:style w:type="paragraph" w:customStyle="1" w:styleId="700823829DF545BFB579E289315C898E">
    <w:name w:val="700823829DF545BFB579E289315C898E"/>
  </w:style>
  <w:style w:type="paragraph" w:customStyle="1" w:styleId="659890B41BF54620AFD0258A678F90AB">
    <w:name w:val="659890B41BF54620AFD0258A678F90AB"/>
  </w:style>
  <w:style w:type="paragraph" w:customStyle="1" w:styleId="A95FD132C0DE49ED92952B54678C5879">
    <w:name w:val="A95FD132C0DE49ED92952B54678C5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microsoft.com/office/word/2004/10/bibliography" xmlns="http://schemas.microsoft.com/office/word/2004/10/bibliography"/>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Props1.xml><?xml version="1.0" encoding="utf-8"?>
<ds:datastoreItem xmlns:ds="http://schemas.openxmlformats.org/officeDocument/2006/customXml" ds:itemID="{8A90BD7C-A107-473D-9CEC-88442B1DCEDA}">
  <ds:schemaRefs>
    <ds:schemaRef ds:uri="http://schemas.microsoft.com/office/2006/coverPageProps"/>
  </ds:schemaRefs>
</ds:datastoreItem>
</file>

<file path=customXml/itemProps2.xml><?xml version="1.0" encoding="utf-8"?>
<ds:datastoreItem xmlns:ds="http://schemas.openxmlformats.org/officeDocument/2006/customXml" ds:itemID="{C2CF5E3A-7B6D-49D9-98D1-497DE9185669}">
  <ds:schemaRefs>
    <ds:schemaRef ds:uri="http://schemas.microsoft.com/office/word/2004/10/bibliography"/>
  </ds:schemaRefs>
</ds:datastoreItem>
</file>

<file path=customXml/itemProps3.xml><?xml version="1.0" encoding="utf-8"?>
<ds:datastoreItem xmlns:ds="http://schemas.openxmlformats.org/officeDocument/2006/customXml" ds:itemID="{5472DDDD-EF00-4AE5-AFBA-4A4AE8527F10}">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CRICKET</Template>
  <TotalTime>11</TotalTime>
  <Pages>1</Pages>
  <Words>89</Words>
  <Characters>510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MUDASSR</dc:creator>
  <cp:lastModifiedBy>MUDASSR</cp:lastModifiedBy>
  <cp:revision>1</cp:revision>
  <dcterms:created xsi:type="dcterms:W3CDTF">2023-11-06T23:17:00Z</dcterms:created>
  <dcterms:modified xsi:type="dcterms:W3CDTF">2023-11-06T23:28:00Z</dcterms:modified>
</cp:coreProperties>
</file>