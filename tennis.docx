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57A4" w:rsidRPr="00B957A4" w:rsidRDefault="00B957A4" w:rsidP="00B957A4">
      <w:pPr>
        <w:pStyle w:val="Salutation"/>
        <w:rPr>
          <w:sz w:val="72"/>
          <w:szCs w:val="72"/>
        </w:rPr>
      </w:pPr>
      <w:r w:rsidRPr="00B957A4">
        <w:rPr>
          <w:rFonts w:ascii="Berlin Sans FB Demi" w:hAnsi="Berlin Sans FB Demi"/>
          <w:noProof/>
          <w:color w:val="0D0D0D" w:themeColor="text1" w:themeTint="F2"/>
          <w:sz w:val="72"/>
          <w:szCs w:val="72"/>
          <w:u w:val="single"/>
        </w:rPr>
        <mc:AlternateContent>
          <mc:Choice Requires="wps">
            <w:drawing>
              <wp:anchor distT="0" distB="0" distL="114300" distR="114300" simplePos="0" relativeHeight="251664384" behindDoc="0" locked="0" layoutInCell="0" allowOverlap="0" wp14:anchorId="4516AB01" wp14:editId="11AB0D86">
                <wp:simplePos x="0" y="0"/>
                <wp:positionH relativeFrom="margin">
                  <wp:align>left</wp:align>
                </wp:positionH>
                <mc:AlternateContent>
                  <mc:Choice Requires="wp14">
                    <wp:positionV relativeFrom="margin">
                      <wp14:pctPosVOffset>15000</wp14:pctPosVOffset>
                    </wp:positionV>
                  </mc:Choice>
                  <mc:Fallback>
                    <wp:positionV relativeFrom="page">
                      <wp:posOffset>2148840</wp:posOffset>
                    </wp:positionV>
                  </mc:Fallback>
                </mc:AlternateContent>
                <wp:extent cx="6400800" cy="0"/>
                <wp:effectExtent l="0" t="0" r="0" b="19050"/>
                <wp:wrapNone/>
                <wp:docPr id="1" name="Straight Connector 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id="Straight Connector 1" o:spid="_x0000_s1026" style="position:absolute;z-index:251664384;visibility:visible;mso-wrap-style:square;mso-width-percent:1000;mso-top-percent:150;mso-wrap-distance-left:9pt;mso-wrap-distance-top:0;mso-wrap-distance-right:9pt;mso-wrap-distance-bottom:0;mso-position-horizontal:left;mso-position-horizontal-relative:margin;mso-position-vertical-relative:margin;mso-width-percent:1000;mso-top-percent:150;mso-width-relative:margin" from="0,0" to="7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" o:allowincell="f" o:allowoverlap="f" strokecolor="#6f6f74 [3204]">
                <w10:wrap anchorx="margin" anchory="margin"/>
              </v:line>
            </w:pict>
          </mc:Fallback>
        </mc:AlternateContent>
      </w:r>
      <w:r w:rsidR="00A60B61">
        <w:rPr>
          <w:rFonts w:ascii="Berlin Sans FB Demi" w:hAnsi="Berlin Sans FB Demi"/>
          <w:color w:val="0D0D0D" w:themeColor="text1" w:themeTint="F2"/>
          <w:sz w:val="72"/>
          <w:szCs w:val="72"/>
          <w:u w:val="single"/>
        </w:rPr>
        <w:t>tennis</w:t>
      </w:r>
    </w:p>
    <w:p w:rsidR="00E63856" w:rsidRDefault="00E63856" w:rsidP="00B957A4">
      <w:pPr>
        <w:spacing w:after="0"/>
        <w:jc w:val="center"/>
      </w:pPr>
    </w:p>
    <w:p w:rsidR="00E63856" w:rsidRDefault="00A60B61" w:rsidP="00A60B61">
      <w:r w:rsidRPr="00A60B61">
        <w:t>There are a lot of disputes concerning the origin of tennis. It is believed that Egyptians, Greek, and Romans are the inventors of this fascinating game. Although there are not any descriptions of this game, drawings, and other artifacts testifying to the fact that this game was invented by Egyptians, Greek and Romans, there are some Arabic words that serve as evidence of this fact (Cooper, </w:t>
      </w:r>
      <w:proofErr w:type="spellStart"/>
      <w:r w:rsidRPr="00A60B61">
        <w:t>n.d.</w:t>
      </w:r>
      <w:proofErr w:type="spellEnd"/>
      <w:r w:rsidRPr="00A60B61">
        <w:t>).</w:t>
      </w:r>
    </w:p>
    <w:p w:rsidR="00A60B61" w:rsidRDefault="00A60B61" w:rsidP="00A60B61">
      <w:r w:rsidRPr="00B957A4">
        <w:rPr>
          <w:rFonts w:ascii="Berlin Sans FB Demi" w:hAnsi="Berlin Sans FB Demi"/>
          <w:noProof/>
          <w:color w:val="0D0D0D" w:themeColor="text1" w:themeTint="F2"/>
          <w:sz w:val="72"/>
          <w:szCs w:val="72"/>
          <w:u w:val="single"/>
        </w:rPr>
        <mc:AlternateContent>
          <mc:Choice Requires="wps">
            <w:drawing>
              <wp:anchor distT="182880" distB="457200" distL="457200" distR="457200" simplePos="0" relativeHeight="251661312" behindDoc="0" locked="0" layoutInCell="1" allowOverlap="1" wp14:anchorId="68F96DA6" wp14:editId="43F0661A">
                <wp:simplePos x="0" y="0"/>
                <wp:positionH relativeFrom="margin">
                  <wp:posOffset>3067050</wp:posOffset>
                </wp:positionH>
                <wp:positionV relativeFrom="margin">
                  <wp:posOffset>2314575</wp:posOffset>
                </wp:positionV>
                <wp:extent cx="3000375" cy="1266825"/>
                <wp:effectExtent l="19050" t="19050" r="47625" b="47625"/>
                <wp:wrapSquare wrapText="bothSides"/>
                <wp:docPr id="3"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000375" cy="1266825"/>
                        </a:xfrm>
                        <a:prstGeom prst="rect">
                          <a:avLst/>
                        </a:prstGeom>
                        <a:solidFill>
                          <a:schemeClr val="tx1"/>
                        </a:solidFill>
                        <a:ln w="57150" cmpd="thinThick">
                          <a:solidFill>
                            <a:schemeClr val="tx1"/>
                          </a:solidFill>
                          <a:miter lim="800000"/>
                        </a:ln>
                      </wps:spPr>
                      <wps:txbx>
                        <w:txbxContent>
                          <w:p w:rsidR="00E63856" w:rsidRPr="004B0278" w:rsidRDefault="004B0278" w:rsidP="004B0278">
                            <w:pPr>
                              <w:pStyle w:val="Salutation"/>
                              <w:rPr>
                                <w:color w:val="FF6600"/>
                                <w:sz w:val="44"/>
                                <w:szCs w:val="44"/>
                              </w:rPr>
                            </w:pPr>
                            <w:bookmarkStart w:id="0" w:name="_GoBack"/>
                            <w:r w:rsidRPr="004B0278">
                              <w:rPr>
                                <w:rFonts w:ascii="Algerian" w:hAnsi="Algerian"/>
                                <w:color w:val="FF6600"/>
                                <w:sz w:val="40"/>
                                <w:szCs w:val="40"/>
                                <w:u w:val="single"/>
                              </w:rPr>
                              <w:t>RULES</w:t>
                            </w:r>
                            <w:r>
                              <w:rPr>
                                <w:color w:val="FF6600"/>
                                <w:sz w:val="96"/>
                                <w:szCs w:val="96"/>
                              </w:rPr>
                              <w:t xml:space="preserve"> </w:t>
                            </w:r>
                            <w:r w:rsidRPr="004B0278">
                              <w:rPr>
                                <w:rFonts w:ascii="Algerian" w:hAnsi="Algerian"/>
                                <w:color w:val="FF6600"/>
                                <w:sz w:val="44"/>
                                <w:szCs w:val="44"/>
                                <w:u w:val="single"/>
                              </w:rPr>
                              <w:t>OF</w:t>
                            </w:r>
                            <w:r>
                              <w:rPr>
                                <w:color w:val="FF6600"/>
                                <w:sz w:val="96"/>
                                <w:szCs w:val="96"/>
                              </w:rPr>
                              <w:t xml:space="preserve"> </w:t>
                            </w:r>
                            <w:r w:rsidR="00A60B61">
                              <w:rPr>
                                <w:rFonts w:ascii="Algerian" w:hAnsi="Algerian"/>
                                <w:color w:val="FF6600"/>
                                <w:sz w:val="44"/>
                                <w:szCs w:val="44"/>
                                <w:u w:val="single"/>
                              </w:rPr>
                              <w:t>tennis</w:t>
                            </w:r>
                            <w:bookmarkEnd w:id="0"/>
                          </w:p>
                        </w:txbxContent>
                      </wps:txbx>
                      <wps:bodyPr vert="horz" wrap="square" lIns="91440" tIns="91440" rIns="91440" bIns="91440" rtlCol="0" anchor="ctr" anchorCtr="0">
                        <a:noAutofit/>
                      </wps:bodyPr>
                    </wps:wsp>
                  </a:graphicData>
                </a:graphic>
                <wp14:sizeRelH relativeFrom="margin">
                  <wp14:pctWidth>0</wp14:pctWidth>
                </wp14:sizeRelH>
                <wp14:sizeRelV relativeFrom="margin">
                  <wp14:pctHeight>0</wp14:pctHeight>
                </wp14:sizeRelV>
              </wp:anchor>
            </w:drawing>
          </mc:Choice>
          <mc:Fallback>
            <w:pict>
              <v:rect id="Title 1" o:spid="_x0000_s1026" style="position:absolute;left:0;text-align:left;margin-left:241.5pt;margin-top:182.25pt;width:236.25pt;height:99.75pt;z-index:251661312;visibility:visible;mso-wrap-style:square;mso-width-percent:0;mso-height-percent:0;mso-wrap-distance-left:36pt;mso-wrap-distance-top:14.4pt;mso-wrap-distance-right:36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" fillcolor="black [3213]" strokecolor="black [3213]" strokeweight="4.5pt">
                <v:stroke linestyle="thinThick"/>
                <v:path arrowok="t"/>
                <o:lock v:ext="edit" grouping="t"/>
                <v:textbox inset=",7.2pt,,7.2pt">
                  <w:txbxContent>
                    <w:p w:rsidR="00E63856" w:rsidRPr="004B0278" w:rsidRDefault="004B0278" w:rsidP="004B0278">
                      <w:pPr>
                        <w:pStyle w:val="Salutation"/>
                        <w:rPr>
                          <w:color w:val="FF6600"/>
                          <w:sz w:val="44"/>
                          <w:szCs w:val="44"/>
                        </w:rPr>
                      </w:pPr>
                      <w:bookmarkStart w:id="1" w:name="_GoBack"/>
                      <w:r w:rsidRPr="004B0278">
                        <w:rPr>
                          <w:rFonts w:ascii="Algerian" w:hAnsi="Algerian"/>
                          <w:color w:val="FF6600"/>
                          <w:sz w:val="40"/>
                          <w:szCs w:val="40"/>
                          <w:u w:val="single"/>
                        </w:rPr>
                        <w:t>RULES</w:t>
                      </w:r>
                      <w:r>
                        <w:rPr>
                          <w:color w:val="FF6600"/>
                          <w:sz w:val="96"/>
                          <w:szCs w:val="96"/>
                        </w:rPr>
                        <w:t xml:space="preserve"> </w:t>
                      </w:r>
                      <w:r w:rsidRPr="004B0278">
                        <w:rPr>
                          <w:rFonts w:ascii="Algerian" w:hAnsi="Algerian"/>
                          <w:color w:val="FF6600"/>
                          <w:sz w:val="44"/>
                          <w:szCs w:val="44"/>
                          <w:u w:val="single"/>
                        </w:rPr>
                        <w:t>OF</w:t>
                      </w:r>
                      <w:r>
                        <w:rPr>
                          <w:color w:val="FF6600"/>
                          <w:sz w:val="96"/>
                          <w:szCs w:val="96"/>
                        </w:rPr>
                        <w:t xml:space="preserve"> </w:t>
                      </w:r>
                      <w:r w:rsidR="00A60B61">
                        <w:rPr>
                          <w:rFonts w:ascii="Algerian" w:hAnsi="Algerian"/>
                          <w:color w:val="FF6600"/>
                          <w:sz w:val="44"/>
                          <w:szCs w:val="44"/>
                          <w:u w:val="single"/>
                        </w:rPr>
                        <w:t>tennis</w:t>
                      </w:r>
                      <w:bookmarkEnd w:id="1"/>
                    </w:p>
                  </w:txbxContent>
                </v:textbox>
                <w10:wrap type="square" anchorx="margin" anchory="margin"/>
              </v:rect>
            </w:pict>
          </mc:Fallback>
        </mc:AlternateContent>
      </w:r>
      <w:r>
        <w:t xml:space="preserve">A ball must land within bounds for play to continue; if a player hits the ball outside of bounds, </w:t>
      </w:r>
      <w:proofErr w:type="gramStart"/>
      <w:r>
        <w:t>this results</w:t>
      </w:r>
      <w:proofErr w:type="gramEnd"/>
      <w:r>
        <w:t xml:space="preserve"> in the loss of the point for them.</w:t>
      </w:r>
    </w:p>
    <w:p w:rsidR="00A60B61" w:rsidRDefault="00A60B61" w:rsidP="00A60B61">
      <w:r>
        <w:t>Players/teams cannot touch the net or posts or cross onto the opponent's side.</w:t>
      </w:r>
    </w:p>
    <w:p w:rsidR="00A60B61" w:rsidRDefault="00A60B61" w:rsidP="00A60B61">
      <w:r>
        <w:t>Players/teams cannot carry the ball or catch it with the racquet.</w:t>
      </w:r>
    </w:p>
    <w:p w:rsidR="00E63856" w:rsidRDefault="00E63856" w:rsidP="00A60B61"/>
    <w:sdt>
      <w:sdtPr>
        <w:id w:val="19890597"/>
        <w:placeholder>
          <w:docPart w:val="F39E15FFBD734D5993C9D77CFC498CB4"/>
        </w:placeholder>
        <w:temporary/>
        <w:showingPlcHdr/>
      </w:sdtPr>
      <w:sdtEndPr/>
      <w:sdtContent>
        <w:p w:rsidR="00E63856" w:rsidRDefault="004B0468">
          <w:pPr>
            <w:pStyle w:val="Closing"/>
          </w:pPr>
          <w:r>
            <w:t>[Type the closing]</w:t>
          </w:r>
        </w:p>
      </w:sdtContent>
    </w:sdt>
    <w:sdt>
      <w:sdtPr>
        <w:id w:val="260286289"/>
        <w:placeholder>
          <w:docPart w:val="1E2AF68F5BF14281BB765EA83A0BCE54"/>
        </w:placeholder>
        <w:dataBinding w:prefixMappings="xmlns:ns0='http://purl.org/dc/elements/1.1/' xmlns:ns1='http://schemas.openxmlformats.org/package/2006/metadata/core-properties' " w:xpath="/ns1:coreProperties[1]/ns0:creator[1]" w:storeItemID="{6C3C8BC8-F283-45AE-878A-BAB7291924A1}"/>
        <w:text/>
      </w:sdtPr>
      <w:sdtEndPr/>
      <w:sdtContent>
        <w:p w:rsidR="00E63856" w:rsidRDefault="00B957A4">
          <w:pPr>
            <w:pStyle w:val="Signature"/>
          </w:pPr>
          <w:r>
            <w:t>MUDASSR</w:t>
          </w:r>
        </w:p>
      </w:sdtContent>
    </w:sdt>
    <w:p w:rsidR="00E63856" w:rsidRDefault="00CF0EC4">
      <w:pPr>
        <w:pStyle w:val="Signature"/>
      </w:pPr>
      <w:sdt>
        <w:sdtPr>
          <w:id w:val="212564857"/>
          <w:placeholder>
            <w:docPart w:val="6866E728E10E45B1ABED0829144FD4F2"/>
          </w:placeholder>
          <w:temporary/>
          <w:showingPlcHdr/>
        </w:sdtPr>
        <w:sdtEndPr/>
        <w:sdtContent>
          <w:r w:rsidR="004B0468">
            <w:rPr>
              <w:rStyle w:val="PlaceholderText"/>
              <w:color w:val="000000"/>
            </w:rPr>
            <w:t>[Type the sender title]</w:t>
          </w:r>
        </w:sdtContent>
      </w:sdt>
    </w:p>
    <w:sdt>
      <w:sdtPr>
        <w:id w:val="18534714"/>
        <w:placeholder>
          <w:docPart w:val="497C3835BB404435A89B2621C7F8D36C"/>
        </w:placeholder>
        <w:showingPlcHdr/>
        <w:dataBinding w:prefixMappings="xmlns:ns0='http://schemas.openxmlformats.org/officeDocument/2006/extended-properties' " w:xpath="/ns0:Properties[1]/ns0:Company[1]" w:storeItemID="{6668398D-A668-4E3E-A5EB-62B293D839F1}"/>
        <w:text/>
      </w:sdtPr>
      <w:sdtEndPr/>
      <w:sdtContent>
        <w:p w:rsidR="00E63856" w:rsidRDefault="004B0468">
          <w:pPr>
            <w:pStyle w:val="Signature"/>
          </w:pPr>
          <w:r>
            <w:t>[Type the sender company name]</w:t>
          </w:r>
        </w:p>
      </w:sdtContent>
    </w:sdt>
    <w:sectPr w:rsidR="00E63856">
      <w:headerReference w:type="default" r:id="rId11"/>
      <w:pgSz w:w="12240" w:h="15840" w:code="1"/>
      <w:pgMar w:top="1440" w:right="1080" w:bottom="1440" w:left="1080" w:header="720" w:footer="720" w:gutter="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0EC4" w:rsidRDefault="00CF0EC4">
      <w:r>
        <w:separator/>
      </w:r>
    </w:p>
    <w:p w:rsidR="00CF0EC4" w:rsidRDefault="00CF0EC4"/>
    <w:p w:rsidR="00CF0EC4" w:rsidRDefault="00CF0EC4"/>
    <w:p w:rsidR="00CF0EC4" w:rsidRDefault="00CF0EC4"/>
    <w:p w:rsidR="00CF0EC4" w:rsidRDefault="00CF0EC4"/>
    <w:p w:rsidR="00CF0EC4" w:rsidRDefault="00CF0EC4"/>
    <w:p w:rsidR="00CF0EC4" w:rsidRDefault="00CF0EC4"/>
    <w:p w:rsidR="00CF0EC4" w:rsidRDefault="00CF0EC4"/>
    <w:p w:rsidR="00CF0EC4" w:rsidRDefault="00CF0EC4"/>
  </w:endnote>
  <w:endnote w:type="continuationSeparator" w:id="0">
    <w:p w:rsidR="00CF0EC4" w:rsidRDefault="00CF0EC4">
      <w:r>
        <w:continuationSeparator/>
      </w:r>
    </w:p>
    <w:p w:rsidR="00CF0EC4" w:rsidRDefault="00CF0EC4"/>
    <w:p w:rsidR="00CF0EC4" w:rsidRDefault="00CF0EC4"/>
    <w:p w:rsidR="00CF0EC4" w:rsidRDefault="00CF0EC4"/>
    <w:p w:rsidR="00CF0EC4" w:rsidRDefault="00CF0EC4"/>
    <w:p w:rsidR="00CF0EC4" w:rsidRDefault="00CF0EC4"/>
    <w:p w:rsidR="00CF0EC4" w:rsidRDefault="00CF0EC4"/>
    <w:p w:rsidR="00CF0EC4" w:rsidRDefault="00CF0EC4"/>
    <w:p w:rsidR="00CF0EC4" w:rsidRDefault="00CF0E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charset w:val="80"/>
    <w:family w:val="roman"/>
    <w:pitch w:val="variable"/>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0EC4" w:rsidRDefault="00CF0EC4">
      <w:r>
        <w:separator/>
      </w:r>
    </w:p>
    <w:p w:rsidR="00CF0EC4" w:rsidRDefault="00CF0EC4"/>
    <w:p w:rsidR="00CF0EC4" w:rsidRDefault="00CF0EC4"/>
    <w:p w:rsidR="00CF0EC4" w:rsidRDefault="00CF0EC4"/>
    <w:p w:rsidR="00CF0EC4" w:rsidRDefault="00CF0EC4"/>
    <w:p w:rsidR="00CF0EC4" w:rsidRDefault="00CF0EC4"/>
    <w:p w:rsidR="00CF0EC4" w:rsidRDefault="00CF0EC4"/>
    <w:p w:rsidR="00CF0EC4" w:rsidRDefault="00CF0EC4"/>
    <w:p w:rsidR="00CF0EC4" w:rsidRDefault="00CF0EC4"/>
  </w:footnote>
  <w:footnote w:type="continuationSeparator" w:id="0">
    <w:p w:rsidR="00CF0EC4" w:rsidRDefault="00CF0EC4">
      <w:r>
        <w:continuationSeparator/>
      </w:r>
    </w:p>
    <w:p w:rsidR="00CF0EC4" w:rsidRDefault="00CF0EC4"/>
    <w:p w:rsidR="00CF0EC4" w:rsidRDefault="00CF0EC4"/>
    <w:p w:rsidR="00CF0EC4" w:rsidRDefault="00CF0EC4"/>
    <w:p w:rsidR="00CF0EC4" w:rsidRDefault="00CF0EC4"/>
    <w:p w:rsidR="00CF0EC4" w:rsidRDefault="00CF0EC4"/>
    <w:p w:rsidR="00CF0EC4" w:rsidRDefault="00CF0EC4"/>
    <w:p w:rsidR="00CF0EC4" w:rsidRDefault="00CF0EC4"/>
    <w:p w:rsidR="00CF0EC4" w:rsidRDefault="00CF0EC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856" w:rsidRDefault="004B0468">
    <w:pPr>
      <w:pStyle w:val="Header"/>
    </w:pPr>
    <w:r>
      <w:rPr>
        <w:noProof/>
      </w:rPr>
      <mc:AlternateContent>
        <mc:Choice Requires="wps">
          <w:drawing>
            <wp:anchor distT="0" distB="457200" distL="114300" distR="114300" simplePos="0" relativeHeight="251659264" behindDoc="0" locked="0" layoutInCell="1" allowOverlap="1" wp14:editId="464F3683">
              <wp:simplePos x="0" y="0"/>
              <wp:positionH relativeFrom="margin">
                <wp:align>center</wp:align>
              </wp:positionH>
              <wp:positionV relativeFrom="margin">
                <wp:align>top</wp:align>
              </wp:positionV>
              <wp:extent cx="6400800" cy="575945"/>
              <wp:effectExtent l="0" t="0" r="0" b="0"/>
              <wp:wrapTopAndBottom/>
              <wp:docPr id="14" name="Rectangle 14"/>
              <wp:cNvGraphicFramePr/>
              <a:graphic xmlns:a="http://schemas.openxmlformats.org/drawingml/2006/main">
                <a:graphicData uri="http://schemas.microsoft.com/office/word/2010/wordprocessingShape">
                  <wps:wsp>
                    <wps:cNvSpPr/>
                    <wps:spPr>
                      <a:xfrm>
                        <a:off x="0" y="0"/>
                        <a:ext cx="6400800" cy="575945"/>
                      </a:xfrm>
                      <a:prstGeom prst="rect">
                        <a:avLst/>
                      </a:prstGeom>
                      <a:blipFill dpi="0" rotWithShape="1">
                        <a:blip r:embed="rId1">
                          <a:duotone>
                            <a:schemeClr val="lt1">
                              <a:tint val="95000"/>
                            </a:schemeClr>
                            <a:schemeClr val="lt1">
                              <a:shade val="20000"/>
                            </a:schemeClr>
                          </a:duotone>
                        </a:blip>
                        <a:srcRect/>
                        <a:tile tx="0" ty="0" sx="100000" sy="100000" flip="none" algn="tl"/>
                      </a:blipFill>
                      <a:ln>
                        <a:noFill/>
                      </a:ln>
                    </wps:spPr>
                    <wps:style>
                      <a:lnRef idx="2">
                        <a:schemeClr val="accent1">
                          <a:shade val="50000"/>
                        </a:schemeClr>
                      </a:lnRef>
                      <a:fillRef idx="1002">
                        <a:schemeClr val="lt1"/>
                      </a:fillRef>
                      <a:effectRef idx="0">
                        <a:schemeClr val="accent1"/>
                      </a:effectRef>
                      <a:fontRef idx="minor">
                        <a:schemeClr val="lt1"/>
                      </a:fontRef>
                    </wps:style>
                    <wps:txbx>
                      <w:txbxContent>
                        <w:sdt>
                          <w:sdtPr>
                            <w:rPr>
                              <w:b/>
                              <w:bCs/>
                              <w:color w:val="46464A" w:themeColor="text2"/>
                            </w:rPr>
                            <w:alias w:val="Date"/>
                            <w:id w:val="516659546"/>
                            <w:placeholder>
                              <w:docPart w:val="C36D5FCE37244C23A9DCE6CE4C9ACC73"/>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E63856" w:rsidRDefault="004B0468">
                              <w:pPr>
                                <w:spacing w:after="160" w:line="264" w:lineRule="auto"/>
                                <w:jc w:val="center"/>
                                <w:rPr>
                                  <w:b/>
                                  <w:bCs/>
                                  <w:color w:val="46464A" w:themeColor="text2"/>
                                </w:rPr>
                              </w:pPr>
                              <w:r>
                                <w:rPr>
                                  <w:color w:val="46464A" w:themeColor="text2"/>
                                </w:rPr>
                                <w:t>[Pick the date]</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7000</wp14:pctHeight>
              </wp14:sizeRelV>
            </wp:anchor>
          </w:drawing>
        </mc:Choice>
        <mc:Fallback>
          <w:pict>
            <v:rect id="Rectangle 14" o:spid="_x0000_s1027" style="position:absolute;left:0;text-align:left;margin-left:0;margin-top:0;width:7in;height:45.35pt;z-index:251659264;visibility:visible;mso-wrap-style:square;mso-width-percent:1000;mso-height-percent:70;mso-wrap-distance-left:9pt;mso-wrap-distance-top:0;mso-wrap-distance-right:9pt;mso-wrap-distance-bottom:36pt;mso-position-horizontal:center;mso-position-horizontal-relative:margin;mso-position-vertical:top;mso-position-vertical-relative:margin;mso-width-percent:1000;mso-height-percent:70;mso-width-relative:margin;mso-height-relative:margin;v-text-anchor:bottom"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" stroked="f" strokeweight="1.5pt">
              <v:fill r:id="rId2" o:title="" recolor="t" rotate="t" type="tile"/>
              <v:imagedata recolortarget="white [3057]"/>
              <v:textbox>
                <w:txbxContent>
                  <w:sdt>
                    <w:sdtPr>
                      <w:rPr>
                        <w:b/>
                        <w:bCs/>
                        <w:color w:val="46464A" w:themeColor="text2"/>
                      </w:rPr>
                      <w:alias w:val="Date"/>
                      <w:id w:val="516659546"/>
                      <w:placeholder>
                        <w:docPart w:val="C36D5FCE37244C23A9DCE6CE4C9ACC73"/>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p w:rsidR="00E63856" w:rsidRDefault="004B0468">
                        <w:pPr>
                          <w:spacing w:after="160" w:line="264" w:lineRule="auto"/>
                          <w:jc w:val="center"/>
                          <w:rPr>
                            <w:b/>
                            <w:bCs/>
                            <w:color w:val="46464A" w:themeColor="text2"/>
                          </w:rPr>
                        </w:pPr>
                        <w:r>
                          <w:rPr>
                            <w:color w:val="46464A" w:themeColor="text2"/>
                          </w:rPr>
                          <w:t>[Pick the date]</w:t>
                        </w:r>
                      </w:p>
                    </w:sdtContent>
                  </w:sdt>
                </w:txbxContent>
              </v:textbox>
              <w10:wrap type="topAndBottom" anchorx="margin" anchory="margin"/>
            </v:rect>
          </w:pict>
        </mc:Fallback>
      </mc:AlternateContent>
    </w:r>
    <w:r>
      <w:rPr>
        <w:noProof/>
      </w:rPr>
      <mc:AlternateContent>
        <mc:Choice Requires="wps">
          <w:drawing>
            <wp:anchor distT="0" distB="0" distL="114300" distR="114300" simplePos="0" relativeHeight="251660288" behindDoc="0" locked="0" layoutInCell="0" allowOverlap="0" wp14:editId="3992C2D0">
              <wp:simplePos x="0" y="0"/>
              <wp:positionH relativeFrom="margin">
                <wp:align>center</wp:align>
              </wp:positionH>
              <mc:AlternateContent>
                <mc:Choice Requires="wp14">
                  <wp:positionV relativeFrom="margin">
                    <wp14:pctPosVOffset>7000</wp14:pctPosVOffset>
                  </wp:positionV>
                </mc:Choice>
                <mc:Fallback>
                  <wp:positionV relativeFrom="page">
                    <wp:posOffset>1490345</wp:posOffset>
                  </wp:positionV>
                </mc:Fallback>
              </mc:AlternateContent>
              <wp:extent cx="5943600" cy="0"/>
              <wp:effectExtent l="0" t="0" r="0" b="19050"/>
              <wp:wrapNone/>
              <wp:docPr id="17" name="Straight Connector 17"/>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id="Straight Connector 17" o:spid="_x0000_s1026" style="position:absolute;z-index:251660288;visibility:visible;mso-wrap-style:square;mso-width-percent:1000;mso-top-percent:70;mso-wrap-distance-left:9pt;mso-wrap-distance-top:0;mso-wrap-distance-right:9pt;mso-wrap-distance-bottom:0;mso-position-horizontal:center;mso-position-horizontal-relative:margin;mso-position-vertical-relative:margin;mso-width-percent:1000;mso-top-percent:70;mso-width-relative:margin"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" o:allowincell="f" o:allowoverlap="f" strokecolor="#6f6f74 [3204]">
              <w10:wrap anchorx="margin" anchory="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884597A"/>
    <w:lvl w:ilvl="0">
      <w:start w:val="1"/>
      <w:numFmt w:val="decimal"/>
      <w:lvlText w:val="%1."/>
      <w:lvlJc w:val="left"/>
      <w:pPr>
        <w:tabs>
          <w:tab w:val="num" w:pos="1800"/>
        </w:tabs>
        <w:ind w:left="1800" w:hanging="360"/>
      </w:pPr>
    </w:lvl>
  </w:abstractNum>
  <w:abstractNum w:abstractNumId="1">
    <w:nsid w:val="FFFFFF7D"/>
    <w:multiLevelType w:val="singleLevel"/>
    <w:tmpl w:val="74102D46"/>
    <w:lvl w:ilvl="0">
      <w:start w:val="1"/>
      <w:numFmt w:val="decimal"/>
      <w:lvlText w:val="%1."/>
      <w:lvlJc w:val="left"/>
      <w:pPr>
        <w:tabs>
          <w:tab w:val="num" w:pos="1440"/>
        </w:tabs>
        <w:ind w:left="1440" w:hanging="360"/>
      </w:pPr>
    </w:lvl>
  </w:abstractNum>
  <w:abstractNum w:abstractNumId="2">
    <w:nsid w:val="FFFFFF7E"/>
    <w:multiLevelType w:val="singleLevel"/>
    <w:tmpl w:val="D116D1F0"/>
    <w:lvl w:ilvl="0">
      <w:start w:val="1"/>
      <w:numFmt w:val="decimal"/>
      <w:lvlText w:val="%1."/>
      <w:lvlJc w:val="left"/>
      <w:pPr>
        <w:tabs>
          <w:tab w:val="num" w:pos="1080"/>
        </w:tabs>
        <w:ind w:left="1080" w:hanging="360"/>
      </w:pPr>
    </w:lvl>
  </w:abstractNum>
  <w:abstractNum w:abstractNumId="3">
    <w:nsid w:val="FFFFFF7F"/>
    <w:multiLevelType w:val="singleLevel"/>
    <w:tmpl w:val="584A8376"/>
    <w:lvl w:ilvl="0">
      <w:start w:val="1"/>
      <w:numFmt w:val="decimal"/>
      <w:lvlText w:val="%1."/>
      <w:lvlJc w:val="left"/>
      <w:pPr>
        <w:tabs>
          <w:tab w:val="num" w:pos="720"/>
        </w:tabs>
        <w:ind w:left="720" w:hanging="360"/>
      </w:pPr>
    </w:lvl>
  </w:abstractNum>
  <w:abstractNum w:abstractNumId="4">
    <w:nsid w:val="FFFFFF80"/>
    <w:multiLevelType w:val="singleLevel"/>
    <w:tmpl w:val="E0C0C54A"/>
    <w:lvl w:ilvl="0">
      <w:start w:val="1"/>
      <w:numFmt w:val="bullet"/>
      <w:pStyle w:val="ListBullet5"/>
      <w:lvlText w:val="○"/>
      <w:lvlJc w:val="left"/>
      <w:pPr>
        <w:ind w:left="1800" w:hanging="360"/>
      </w:pPr>
      <w:rPr>
        <w:rFonts w:ascii="Monotype Corsiva" w:hAnsi="Monotype Corsiva" w:hint="default"/>
        <w:color w:val="BEAE98" w:themeColor="accent3"/>
      </w:rPr>
    </w:lvl>
  </w:abstractNum>
  <w:abstractNum w:abstractNumId="5">
    <w:nsid w:val="FFFFFF81"/>
    <w:multiLevelType w:val="singleLevel"/>
    <w:tmpl w:val="9A8A1DFA"/>
    <w:lvl w:ilvl="0">
      <w:start w:val="1"/>
      <w:numFmt w:val="bullet"/>
      <w:pStyle w:val="ListBullet4"/>
      <w:lvlText w:val=""/>
      <w:lvlJc w:val="left"/>
      <w:pPr>
        <w:ind w:left="1440" w:hanging="360"/>
      </w:pPr>
      <w:rPr>
        <w:rFonts w:ascii="Symbol" w:hAnsi="Symbol" w:hint="default"/>
        <w:color w:val="BEAE98" w:themeColor="accent3"/>
      </w:rPr>
    </w:lvl>
  </w:abstractNum>
  <w:abstractNum w:abstractNumId="6">
    <w:nsid w:val="FFFFFF82"/>
    <w:multiLevelType w:val="singleLevel"/>
    <w:tmpl w:val="4AAC3C4A"/>
    <w:lvl w:ilvl="0">
      <w:start w:val="1"/>
      <w:numFmt w:val="bullet"/>
      <w:pStyle w:val="ListBullet3"/>
      <w:lvlText w:val=""/>
      <w:lvlJc w:val="left"/>
      <w:pPr>
        <w:ind w:left="1080" w:hanging="360"/>
      </w:pPr>
      <w:rPr>
        <w:rFonts w:ascii="Symbol" w:hAnsi="Symbol" w:hint="default"/>
        <w:color w:val="A8A8AB" w:themeColor="accent1" w:themeTint="99"/>
      </w:rPr>
    </w:lvl>
  </w:abstractNum>
  <w:abstractNum w:abstractNumId="7">
    <w:nsid w:val="FFFFFF83"/>
    <w:multiLevelType w:val="singleLevel"/>
    <w:tmpl w:val="3EFA84BC"/>
    <w:lvl w:ilvl="0">
      <w:start w:val="1"/>
      <w:numFmt w:val="bullet"/>
      <w:pStyle w:val="ListBullet2"/>
      <w:lvlText w:val=""/>
      <w:lvlJc w:val="left"/>
      <w:pPr>
        <w:ind w:left="720" w:hanging="360"/>
      </w:pPr>
      <w:rPr>
        <w:rFonts w:ascii="Symbol" w:hAnsi="Symbol" w:hint="default"/>
        <w:color w:val="6F6F74" w:themeColor="accent1"/>
      </w:rPr>
    </w:lvl>
  </w:abstractNum>
  <w:abstractNum w:abstractNumId="8">
    <w:nsid w:val="FFFFFF88"/>
    <w:multiLevelType w:val="singleLevel"/>
    <w:tmpl w:val="58422ED6"/>
    <w:lvl w:ilvl="0">
      <w:start w:val="1"/>
      <w:numFmt w:val="decimal"/>
      <w:lvlText w:val="%1."/>
      <w:lvlJc w:val="left"/>
      <w:pPr>
        <w:tabs>
          <w:tab w:val="num" w:pos="360"/>
        </w:tabs>
        <w:ind w:left="360" w:hanging="360"/>
      </w:pPr>
    </w:lvl>
  </w:abstractNum>
  <w:abstractNum w:abstractNumId="9">
    <w:nsid w:val="FFFFFF89"/>
    <w:multiLevelType w:val="singleLevel"/>
    <w:tmpl w:val="3932A106"/>
    <w:lvl w:ilvl="0">
      <w:start w:val="1"/>
      <w:numFmt w:val="bullet"/>
      <w:pStyle w:val="ListBullet"/>
      <w:lvlText w:val=""/>
      <w:lvlJc w:val="left"/>
      <w:pPr>
        <w:ind w:left="360" w:hanging="360"/>
      </w:pPr>
      <w:rPr>
        <w:rFonts w:ascii="Symbol" w:hAnsi="Symbol" w:hint="default"/>
        <w:color w:val="535356" w:themeColor="accent1" w:themeShade="BF"/>
      </w:r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hideGrammaticalErrors/>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0B61"/>
    <w:rsid w:val="004B0278"/>
    <w:rsid w:val="004B0468"/>
    <w:rsid w:val="00A60B61"/>
    <w:rsid w:val="00B957A4"/>
    <w:rsid w:val="00CF0EC4"/>
    <w:rsid w:val="00E63856"/>
  </w:rsids>
  <m:mathPr>
    <m:mathFont m:val="Cambria Math"/>
    <m:brkBin m:val="before"/>
    <m:brkBinSub m:val="--"/>
    <m:smallFrac m:val="0"/>
    <m:dispDef/>
    <m:lMargin m:val="0"/>
    <m:rMargin m:val="0"/>
    <m:defJc m:val="centerGroup"/>
    <m:wrapIndent m:val="1440"/>
    <m:intLim m:val="subSup"/>
    <m:naryLim m:val="undOvr"/>
  </m:mathPr>
  <w:attachedSchema w:val="urn:DocumentPartTemplate"/>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List Bullet" w:uiPriority="36"/>
    <w:lsdException w:name="List Bullet 2" w:uiPriority="36"/>
    <w:lsdException w:name="List Bullet 3" w:uiPriority="36"/>
    <w:lsdException w:name="List Bullet 4" w:uiPriority="36"/>
    <w:lsdException w:name="List Bullet 5" w:uiPriority="36"/>
    <w:lsdException w:name="Title" w:semiHidden="0" w:uiPriority="10" w:unhideWhenUsed="0" w:qFormat="1"/>
    <w:lsdException w:name="Closing" w:uiPriority="5" w:qFormat="1"/>
    <w:lsdException w:name="Signature" w:qFormat="1"/>
    <w:lsdException w:name="Subtitle" w:semiHidden="0" w:uiPriority="11" w:unhideWhenUsed="0" w:qFormat="1"/>
    <w:lsdException w:name="Salutation" w:uiPriority="4"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qFormat="1"/>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uto"/>
      <w:jc w:val="both"/>
    </w:pPr>
  </w:style>
  <w:style w:type="paragraph" w:styleId="Heading1">
    <w:name w:val="heading 1"/>
    <w:basedOn w:val="Normal"/>
    <w:next w:val="Normal"/>
    <w:link w:val="Heading1Char"/>
    <w:uiPriority w:val="9"/>
    <w:qFormat/>
    <w:pPr>
      <w:keepNext/>
      <w:keepLines/>
      <w:spacing w:before="240" w:after="0" w:line="240" w:lineRule="auto"/>
      <w:jc w:val="center"/>
      <w:outlineLvl w:val="0"/>
    </w:pPr>
    <w:rPr>
      <w:rFonts w:asciiTheme="majorHAnsi" w:eastAsiaTheme="majorEastAsia" w:hAnsiTheme="majorHAnsi" w:cstheme="majorBidi"/>
      <w:caps/>
      <w:color w:val="343437" w:themeColor="text2" w:themeShade="BF"/>
      <w:spacing w:val="20"/>
      <w:sz w:val="32"/>
      <w:szCs w:val="32"/>
    </w:rPr>
  </w:style>
  <w:style w:type="paragraph" w:styleId="Heading2">
    <w:name w:val="heading 2"/>
    <w:basedOn w:val="Normal"/>
    <w:next w:val="Normal"/>
    <w:link w:val="Heading2Char"/>
    <w:uiPriority w:val="9"/>
    <w:semiHidden/>
    <w:unhideWhenUsed/>
    <w:qFormat/>
    <w:pPr>
      <w:keepNext/>
      <w:keepLines/>
      <w:spacing w:before="120" w:after="0" w:line="240" w:lineRule="auto"/>
      <w:jc w:val="center"/>
      <w:outlineLvl w:val="1"/>
    </w:pPr>
    <w:rPr>
      <w:rFonts w:asciiTheme="majorHAnsi" w:eastAsiaTheme="majorEastAsia" w:hAnsiTheme="majorHAnsi" w:cstheme="majorBidi"/>
      <w:bCs/>
      <w:color w:val="46464A"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jc w:val="center"/>
      <w:outlineLvl w:val="2"/>
    </w:pPr>
    <w:rPr>
      <w:rFonts w:asciiTheme="majorHAnsi" w:eastAsiaTheme="majorEastAsia" w:hAnsiTheme="majorHAnsi" w:cstheme="majorBidi"/>
      <w:b/>
      <w:bCs/>
      <w:color w:val="535356" w:themeColor="accent1" w:themeShade="BF"/>
      <w:sz w:val="23"/>
    </w:rPr>
  </w:style>
  <w:style w:type="paragraph" w:styleId="Heading4">
    <w:name w:val="heading 4"/>
    <w:basedOn w:val="Normal"/>
    <w:next w:val="Normal"/>
    <w:link w:val="Heading4Char"/>
    <w:uiPriority w:val="9"/>
    <w:semiHidden/>
    <w:unhideWhenUsed/>
    <w:qFormat/>
    <w:pPr>
      <w:keepNext/>
      <w:keepLines/>
      <w:spacing w:before="200" w:after="0" w:line="264" w:lineRule="auto"/>
      <w:jc w:val="center"/>
      <w:outlineLvl w:val="3"/>
    </w:pPr>
    <w:rPr>
      <w:rFonts w:asciiTheme="majorHAnsi" w:eastAsiaTheme="majorEastAsia" w:hAnsiTheme="majorHAnsi" w:cstheme="majorBidi"/>
      <w:bCs/>
      <w:iCs/>
      <w:caps/>
      <w:color w:val="46464A" w:themeColor="text2"/>
      <w:spacing w:val="12"/>
      <w:sz w:val="21"/>
    </w:rPr>
  </w:style>
  <w:style w:type="paragraph" w:styleId="Heading5">
    <w:name w:val="heading 5"/>
    <w:basedOn w:val="Normal"/>
    <w:next w:val="Normal"/>
    <w:link w:val="Heading5Char"/>
    <w:uiPriority w:val="9"/>
    <w:semiHidden/>
    <w:unhideWhenUsed/>
    <w:qFormat/>
    <w:pPr>
      <w:keepNext/>
      <w:keepLines/>
      <w:spacing w:before="200" w:after="0" w:line="264" w:lineRule="auto"/>
      <w:jc w:val="center"/>
      <w:outlineLvl w:val="4"/>
    </w:pPr>
    <w:rPr>
      <w:rFonts w:asciiTheme="majorHAnsi" w:eastAsiaTheme="majorEastAsia" w:hAnsiTheme="majorHAnsi" w:cstheme="majorBidi"/>
      <w:color w:val="232324" w:themeColor="text2" w:themeShade="80"/>
    </w:rPr>
  </w:style>
  <w:style w:type="paragraph" w:styleId="Heading6">
    <w:name w:val="heading 6"/>
    <w:basedOn w:val="Normal"/>
    <w:next w:val="Normal"/>
    <w:link w:val="Heading6Char"/>
    <w:uiPriority w:val="9"/>
    <w:semiHidden/>
    <w:unhideWhenUsed/>
    <w:qFormat/>
    <w:pPr>
      <w:keepNext/>
      <w:keepLines/>
      <w:spacing w:before="200" w:after="0" w:line="264" w:lineRule="auto"/>
      <w:jc w:val="center"/>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Heading7">
    <w:name w:val="heading 7"/>
    <w:basedOn w:val="Normal"/>
    <w:next w:val="Normal"/>
    <w:link w:val="Heading7Char"/>
    <w:uiPriority w:val="9"/>
    <w:semiHidden/>
    <w:unhideWhenUsed/>
    <w:qFormat/>
    <w:pPr>
      <w:keepNext/>
      <w:keepLines/>
      <w:spacing w:before="200" w:after="0" w:line="264" w:lineRule="auto"/>
      <w:jc w:val="center"/>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Heading8">
    <w:name w:val="heading 8"/>
    <w:basedOn w:val="Normal"/>
    <w:next w:val="Normal"/>
    <w:link w:val="Heading8Char"/>
    <w:uiPriority w:val="9"/>
    <w:semiHidden/>
    <w:unhideWhenUsed/>
    <w:qFormat/>
    <w:pPr>
      <w:keepNext/>
      <w:keepLines/>
      <w:spacing w:before="200" w:after="0" w:line="264" w:lineRule="auto"/>
      <w:jc w:val="center"/>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Heading9">
    <w:name w:val="heading 9"/>
    <w:basedOn w:val="Normal"/>
    <w:next w:val="Normal"/>
    <w:link w:val="Heading9Char"/>
    <w:uiPriority w:val="9"/>
    <w:semiHidden/>
    <w:unhideWhenUsed/>
    <w:qFormat/>
    <w:pPr>
      <w:keepNext/>
      <w:keepLines/>
      <w:spacing w:before="200" w:after="0" w:line="264" w:lineRule="auto"/>
      <w:jc w:val="center"/>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343437" w:themeColor="text2" w:themeShade="BF"/>
      <w:spacing w:val="20"/>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46464A" w:themeColor="text2"/>
      <w:sz w:val="28"/>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535356" w:themeColor="accent1" w:themeShade="BF"/>
      <w:sz w:val="23"/>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Cs/>
      <w:caps/>
      <w:color w:val="46464A" w:themeColor="text2"/>
      <w:spacing w:val="12"/>
      <w:sz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32324" w:themeColor="text2"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b/>
      <w:i/>
      <w:iCs/>
      <w:color w:val="6F6F74" w:themeColor="accent1"/>
    </w:rPr>
  </w:style>
  <w:style w:type="character" w:customStyle="1" w:styleId="IntenseReferenceChar">
    <w:name w:val="Intense Reference Char"/>
    <w:basedOn w:val="DefaultParagraphFont"/>
    <w:uiPriority w:val="32"/>
    <w:rPr>
      <w:rFonts w:cs="Times New Roman"/>
      <w:b/>
      <w:color w:val="000000"/>
      <w:szCs w:val="20"/>
      <w:u w:val="single"/>
      <w14:textFill>
        <w14:solidFill>
          <w14:srgbClr w14:val="000000">
            <w14:lumMod w14:val="75000"/>
          </w14:srgbClr>
        </w14:solidFill>
      </w14:textFill>
    </w:rPr>
  </w:style>
  <w:style w:type="character" w:customStyle="1" w:styleId="SubtleReferenceChar">
    <w:name w:val="Subtle Reference Char"/>
    <w:basedOn w:val="DefaultParagraphFont"/>
    <w:uiPriority w:val="31"/>
    <w:rPr>
      <w:rFonts w:cs="Times New Roman"/>
      <w:color w:val="000000"/>
      <w:szCs w:val="20"/>
      <w:u w:val="single"/>
      <w14:textFill>
        <w14:solidFill>
          <w14:srgbClr w14:val="000000">
            <w14:lumMod w14:val="55000"/>
            <w14:lumOff w14:val="45000"/>
          </w14:srgbClr>
        </w14:solidFill>
      </w14:textFill>
    </w:rPr>
  </w:style>
  <w:style w:type="character" w:customStyle="1" w:styleId="BookTitleChar">
    <w:name w:val="Book Title Char"/>
    <w:basedOn w:val="DefaultParagraphFont"/>
    <w:uiPriority w:val="33"/>
    <w:rPr>
      <w:rFonts w:asciiTheme="majorHAnsi" w:hAnsiTheme="majorHAnsi" w:cs="Times New Roman"/>
      <w:b/>
      <w:i/>
      <w:color w:val="000000"/>
      <w:szCs w:val="20"/>
    </w:rPr>
  </w:style>
  <w:style w:type="character" w:customStyle="1" w:styleId="IntenseEmphasisChar">
    <w:name w:val="Intense Emphasis Char"/>
    <w:basedOn w:val="DefaultParagraphFont"/>
    <w:uiPriority w:val="21"/>
    <w:rPr>
      <w:rFonts w:cs="Times New Roman"/>
      <w:b/>
      <w:i/>
      <w:color w:val="000000"/>
      <w:szCs w:val="20"/>
      <w14:textFill>
        <w14:solidFill>
          <w14:srgbClr w14:val="000000">
            <w14:lumMod w14:val="75000"/>
          </w14:srgbClr>
        </w14:solidFill>
      </w14:textFill>
    </w:rPr>
  </w:style>
  <w:style w:type="character" w:customStyle="1" w:styleId="SubtleEmphasisChar">
    <w:name w:val="Subtle Emphasis Char"/>
    <w:basedOn w:val="DefaultParagraphFont"/>
    <w:uiPriority w:val="19"/>
    <w:rPr>
      <w:rFonts w:cs="Times New Roman"/>
      <w:i/>
      <w:color w:val="000000"/>
      <w:szCs w:val="20"/>
      <w14:textFill>
        <w14:solidFill>
          <w14:srgbClr w14:val="000000">
            <w14:lumMod w14:val="55000"/>
            <w14:lumOff w14:val="45000"/>
          </w14:srgbClr>
        </w14:solidFill>
      </w14:textFill>
    </w:rPr>
  </w:style>
  <w:style w:type="paragraph" w:styleId="Quote">
    <w:name w:val="Quote"/>
    <w:basedOn w:val="Normal"/>
    <w:next w:val="Normal"/>
    <w:link w:val="QuoteChar"/>
    <w:uiPriority w:val="29"/>
    <w:qFormat/>
    <w:pPr>
      <w:pBdr>
        <w:top w:val="single" w:sz="12" w:space="4" w:color="6F6F74" w:themeColor="accent1"/>
        <w:bottom w:val="double" w:sz="18" w:space="4" w:color="6F6F74" w:themeColor="accent1"/>
      </w:pBdr>
      <w:spacing w:after="0" w:line="420" w:lineRule="auto"/>
    </w:pPr>
    <w:rPr>
      <w:rFonts w:asciiTheme="majorHAnsi" w:hAnsiTheme="majorHAnsi"/>
      <w:caps/>
      <w:color w:val="535356" w:themeColor="accent1" w:themeShade="BF"/>
      <w:spacing w:val="10"/>
      <w:lang w:bidi="hi-IN"/>
      <w14:ligatures w14:val="standard"/>
      <w14:numForm w14:val="oldStyle"/>
    </w:rPr>
  </w:style>
  <w:style w:type="character" w:customStyle="1" w:styleId="QuoteChar">
    <w:name w:val="Quote Char"/>
    <w:basedOn w:val="DefaultParagraphFont"/>
    <w:link w:val="Quote"/>
    <w:uiPriority w:val="29"/>
    <w:rPr>
      <w:rFonts w:asciiTheme="majorHAnsi" w:hAnsiTheme="majorHAnsi"/>
      <w:caps/>
      <w:color w:val="535356" w:themeColor="accent1" w:themeShade="BF"/>
      <w:spacing w:val="10"/>
      <w:lang w:bidi="hi-IN"/>
      <w14:ligatures w14:val="standard"/>
      <w14:numForm w14:val="oldStyle"/>
    </w:rPr>
  </w:style>
  <w:style w:type="paragraph" w:styleId="IntenseQuote">
    <w:name w:val="Intense Quote"/>
    <w:basedOn w:val="Normal"/>
    <w:next w:val="Normal"/>
    <w:link w:val="IntenseQuoteChar"/>
    <w:uiPriority w:val="30"/>
    <w:qFormat/>
    <w:pPr>
      <w:pBdr>
        <w:top w:val="thickThinSmallGap" w:sz="48" w:space="8" w:color="6F6F74" w:themeColor="accent1"/>
        <w:left w:val="thickThinSmallGap" w:sz="48" w:space="8" w:color="6F6F74" w:themeColor="accent1"/>
        <w:bottom w:val="thinThickSmallGap" w:sz="48" w:space="8" w:color="6F6F74" w:themeColor="accent1"/>
        <w:right w:val="thinThickSmallGap" w:sz="48" w:space="8" w:color="6F6F74" w:themeColor="accent1"/>
      </w:pBdr>
      <w:shd w:val="clear" w:color="auto" w:fill="6F6F74" w:themeFill="accent1"/>
      <w:spacing w:before="120" w:line="360" w:lineRule="auto"/>
      <w:ind w:left="288" w:right="288"/>
      <w:jc w:val="center"/>
    </w:pPr>
    <w:rPr>
      <w:rFonts w:asciiTheme="majorHAnsi" w:eastAsiaTheme="majorEastAsia" w:hAnsiTheme="majorHAnsi"/>
      <w:caps/>
      <w:color w:val="FFFFFF" w:themeColor="background1"/>
      <w:spacing w:val="6"/>
      <w:sz w:val="24"/>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szCs w:val="20"/>
      <w:lang w:eastAsia="ja-JP" w:bidi="he-IL"/>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szCs w:val="2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sz w:val="16"/>
      <w:szCs w:val="16"/>
    </w:rPr>
  </w:style>
  <w:style w:type="paragraph" w:styleId="Caption">
    <w:name w:val="caption"/>
    <w:basedOn w:val="Normal"/>
    <w:next w:val="Normal"/>
    <w:uiPriority w:val="35"/>
    <w:unhideWhenUsed/>
    <w:qFormat/>
    <w:pPr>
      <w:spacing w:line="240" w:lineRule="auto"/>
    </w:pPr>
    <w:rPr>
      <w:b/>
      <w:bCs/>
      <w:color w:val="46464A" w:themeColor="text2"/>
      <w:sz w:val="18"/>
      <w:szCs w:val="18"/>
    </w:rPr>
  </w:style>
  <w:style w:type="paragraph" w:styleId="NoSpacing">
    <w:name w:val="No Spacing"/>
    <w:link w:val="NoSpacingChar"/>
    <w:uiPriority w:val="1"/>
    <w:qFormat/>
    <w:pPr>
      <w:spacing w:after="0" w:line="240" w:lineRule="auto"/>
    </w:pPr>
  </w:style>
  <w:style w:type="paragraph" w:styleId="BlockText">
    <w:name w:val="Block Text"/>
    <w:aliases w:val="Block Quote"/>
    <w:uiPriority w:val="40"/>
    <w:pPr>
      <w:pBdr>
        <w:top w:val="single" w:sz="2" w:space="10" w:color="A8A8AB" w:themeColor="accent1" w:themeTint="99"/>
        <w:bottom w:val="single" w:sz="24" w:space="10" w:color="A8A8AB"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paragraph" w:styleId="ListBullet">
    <w:name w:val="List Bullet"/>
    <w:basedOn w:val="Normal"/>
    <w:uiPriority w:val="6"/>
    <w:unhideWhenUsed/>
    <w:pPr>
      <w:numPr>
        <w:numId w:val="16"/>
      </w:numPr>
      <w:spacing w:after="0"/>
      <w:contextualSpacing/>
    </w:pPr>
  </w:style>
  <w:style w:type="paragraph" w:styleId="ListBullet2">
    <w:name w:val="List Bullet 2"/>
    <w:basedOn w:val="Normal"/>
    <w:uiPriority w:val="6"/>
    <w:unhideWhenUsed/>
    <w:pPr>
      <w:numPr>
        <w:numId w:val="17"/>
      </w:numPr>
      <w:spacing w:after="0"/>
    </w:pPr>
  </w:style>
  <w:style w:type="paragraph" w:styleId="ListBullet3">
    <w:name w:val="List Bullet 3"/>
    <w:basedOn w:val="Normal"/>
    <w:uiPriority w:val="6"/>
    <w:unhideWhenUsed/>
    <w:pPr>
      <w:numPr>
        <w:numId w:val="18"/>
      </w:numPr>
      <w:spacing w:after="0"/>
    </w:pPr>
  </w:style>
  <w:style w:type="paragraph" w:styleId="ListBullet4">
    <w:name w:val="List Bullet 4"/>
    <w:basedOn w:val="Normal"/>
    <w:uiPriority w:val="6"/>
    <w:unhideWhenUsed/>
    <w:pPr>
      <w:numPr>
        <w:numId w:val="19"/>
      </w:numPr>
      <w:spacing w:after="0"/>
    </w:pPr>
  </w:style>
  <w:style w:type="paragraph" w:styleId="ListBullet5">
    <w:name w:val="List Bullet 5"/>
    <w:basedOn w:val="Normal"/>
    <w:uiPriority w:val="6"/>
    <w:unhideWhenUsed/>
    <w:pPr>
      <w:numPr>
        <w:numId w:val="20"/>
      </w:numPr>
      <w:spacing w:after="0"/>
    </w:pPr>
  </w:style>
  <w:style w:type="paragraph" w:styleId="TOC1">
    <w:name w:val="toc 1"/>
    <w:basedOn w:val="Normal"/>
    <w:next w:val="Normal"/>
    <w:autoRedefine/>
    <w:uiPriority w:val="99"/>
    <w:semiHidden/>
    <w:unhideWhenUsed/>
    <w:pPr>
      <w:tabs>
        <w:tab w:val="right" w:leader="dot" w:pos="8630"/>
      </w:tabs>
      <w:spacing w:after="40" w:line="240" w:lineRule="auto"/>
    </w:pPr>
    <w:rPr>
      <w:smallCaps/>
      <w:noProof/>
      <w:color w:val="A7B789" w:themeColor="accent2"/>
    </w:rPr>
  </w:style>
  <w:style w:type="paragraph" w:styleId="TOC2">
    <w:name w:val="toc 2"/>
    <w:basedOn w:val="Normal"/>
    <w:next w:val="Normal"/>
    <w:autoRedefine/>
    <w:uiPriority w:val="99"/>
    <w:semiHidden/>
    <w:unhideWhenUsed/>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000000"/>
      <w:u w:val="single"/>
    </w:rPr>
  </w:style>
  <w:style w:type="character" w:styleId="BookTitle">
    <w:name w:val="Book Title"/>
    <w:basedOn w:val="DefaultParagraphFont"/>
    <w:uiPriority w:val="33"/>
    <w:qFormat/>
    <w:rPr>
      <w:b/>
      <w:bCs/>
      <w:caps w:val="0"/>
      <w:smallCaps/>
      <w:spacing w:val="10"/>
    </w:rPr>
  </w:style>
  <w:style w:type="character" w:styleId="IntenseEmphasis">
    <w:name w:val="Intense Emphasis"/>
    <w:basedOn w:val="DefaultParagraphFont"/>
    <w:uiPriority w:val="21"/>
    <w:qFormat/>
    <w:rPr>
      <w:b/>
      <w:bCs/>
      <w:i/>
      <w:iCs/>
      <w:caps w:val="0"/>
      <w:smallCaps w:val="0"/>
      <w:color w:val="000000"/>
      <w14:shadow w14:blurRad="0" w14:dist="0" w14:dir="0" w14:sx="0" w14:sy="0" w14:kx="0" w14:ky="0" w14:algn="none">
        <w14:srgbClr w14:val="000000"/>
      </w14:shadow>
    </w:rPr>
  </w:style>
  <w:style w:type="character" w:styleId="IntenseReference">
    <w:name w:val="Intense Reference"/>
    <w:basedOn w:val="DefaultParagraphFont"/>
    <w:uiPriority w:val="32"/>
    <w:qFormat/>
    <w:rPr>
      <w:b/>
      <w:bCs/>
      <w:caps w:val="0"/>
      <w:smallCaps w:val="0"/>
      <w:color w:val="46464A" w:themeColor="text2"/>
      <w:spacing w:val="5"/>
      <w:u w:val="single"/>
      <w14:shadow w14:blurRad="0" w14:dist="0" w14:dir="0" w14:sx="0" w14:sy="0" w14:kx="0" w14:ky="0" w14:algn="none">
        <w14:srgbClr w14:val="000000"/>
      </w14:shadow>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smallCaps/>
      <w:color w:val="000000"/>
      <w:u w:val="single"/>
    </w:rPr>
  </w:style>
  <w:style w:type="paragraph" w:styleId="Closing">
    <w:name w:val="Closing"/>
    <w:basedOn w:val="Normal"/>
    <w:link w:val="ClosingChar"/>
    <w:uiPriority w:val="5"/>
    <w:unhideWhenUsed/>
    <w:qFormat/>
    <w:pPr>
      <w:spacing w:before="480" w:after="960"/>
      <w:contextualSpacing/>
      <w:jc w:val="center"/>
    </w:pPr>
    <w:rPr>
      <w:b/>
      <w:i/>
      <w:color w:val="46464A" w:themeColor="text2"/>
      <w:sz w:val="24"/>
    </w:rPr>
  </w:style>
  <w:style w:type="character" w:customStyle="1" w:styleId="ClosingChar">
    <w:name w:val="Closing Char"/>
    <w:basedOn w:val="DefaultParagraphFont"/>
    <w:link w:val="Closing"/>
    <w:uiPriority w:val="5"/>
    <w:rPr>
      <w:b/>
      <w:i/>
      <w:color w:val="46464A" w:themeColor="text2"/>
      <w:sz w:val="24"/>
    </w:rPr>
  </w:style>
  <w:style w:type="paragraph" w:customStyle="1" w:styleId="RecipientAddress">
    <w:name w:val="Recipient Address"/>
    <w:basedOn w:val="NoSpacing"/>
    <w:link w:val="RecipientAddressChar"/>
    <w:uiPriority w:val="3"/>
    <w:qFormat/>
    <w:pPr>
      <w:spacing w:after="360"/>
      <w:contextualSpacing/>
      <w:jc w:val="center"/>
    </w:pPr>
  </w:style>
  <w:style w:type="paragraph" w:styleId="Salutation">
    <w:name w:val="Salutation"/>
    <w:basedOn w:val="NoSpacing"/>
    <w:next w:val="Normal"/>
    <w:link w:val="SalutationChar"/>
    <w:uiPriority w:val="4"/>
    <w:unhideWhenUsed/>
    <w:qFormat/>
    <w:pPr>
      <w:spacing w:before="480" w:after="480"/>
      <w:contextualSpacing/>
      <w:jc w:val="center"/>
    </w:pPr>
    <w:rPr>
      <w:b/>
      <w:caps/>
      <w:color w:val="46464A" w:themeColor="text2"/>
      <w:spacing w:val="20"/>
      <w:sz w:val="24"/>
    </w:rPr>
  </w:style>
  <w:style w:type="character" w:customStyle="1" w:styleId="SalutationChar">
    <w:name w:val="Salutation Char"/>
    <w:basedOn w:val="DefaultParagraphFont"/>
    <w:link w:val="Salutation"/>
    <w:uiPriority w:val="4"/>
    <w:rPr>
      <w:b/>
      <w:caps/>
      <w:color w:val="46464A" w:themeColor="text2"/>
      <w:spacing w:val="20"/>
      <w:sz w:val="24"/>
    </w:rPr>
  </w:style>
  <w:style w:type="paragraph" w:customStyle="1" w:styleId="SenderAddress">
    <w:name w:val="Sender Address"/>
    <w:basedOn w:val="NoSpacing"/>
    <w:uiPriority w:val="2"/>
    <w:qFormat/>
    <w:pPr>
      <w:contextualSpacing/>
      <w:jc w:val="center"/>
    </w:pPr>
    <w:rPr>
      <w:sz w:val="24"/>
      <w:szCs w:val="24"/>
    </w:rPr>
  </w:style>
  <w:style w:type="paragraph" w:styleId="Subtitle">
    <w:name w:val="Subtitle"/>
    <w:basedOn w:val="Normal"/>
    <w:next w:val="Normal"/>
    <w:link w:val="SubtitleChar"/>
    <w:uiPriority w:val="11"/>
    <w:qFormat/>
    <w:pPr>
      <w:numPr>
        <w:ilvl w:val="1"/>
      </w:numPr>
      <w:jc w:val="center"/>
    </w:pPr>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character" w:customStyle="1" w:styleId="SubtitleChar">
    <w:name w:val="Subtitle Char"/>
    <w:basedOn w:val="DefaultParagraphFont"/>
    <w:link w:val="Subtitle"/>
    <w:uiPriority w:val="11"/>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paragraph" w:styleId="Title">
    <w:name w:val="Title"/>
    <w:basedOn w:val="Normal"/>
    <w:next w:val="Normal"/>
    <w:link w:val="TitleChar"/>
    <w:uiPriority w:val="10"/>
    <w:qFormat/>
    <w:pPr>
      <w:spacing w:line="240" w:lineRule="auto"/>
      <w:contextualSpacing/>
      <w:jc w:val="center"/>
    </w:pPr>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character" w:customStyle="1" w:styleId="TitleChar">
    <w:name w:val="Title Char"/>
    <w:basedOn w:val="DefaultParagraphFont"/>
    <w:link w:val="Title"/>
    <w:uiPriority w:val="10"/>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cs="Times New Roman"/>
      <w:color w:val="000000"/>
      <w:szCs w:val="20"/>
      <w:lang w:eastAsia="ja-JP" w:bidi="he-IL"/>
    </w:rPr>
  </w:style>
  <w:style w:type="character" w:styleId="PlaceholderText">
    <w:name w:val="Placeholder Text"/>
    <w:basedOn w:val="DefaultParagraphFont"/>
    <w:uiPriority w:val="99"/>
    <w:unhideWhenUsed/>
    <w:rPr>
      <w:color w:val="808080"/>
    </w:rPr>
  </w:style>
  <w:style w:type="paragraph" w:styleId="Signature">
    <w:name w:val="Signature"/>
    <w:basedOn w:val="Normal"/>
    <w:link w:val="SignatureChar"/>
    <w:uiPriority w:val="99"/>
    <w:unhideWhenUsed/>
    <w:qFormat/>
    <w:pPr>
      <w:contextualSpacing/>
      <w:jc w:val="center"/>
    </w:pPr>
  </w:style>
  <w:style w:type="character" w:customStyle="1" w:styleId="SignatureChar">
    <w:name w:val="Signature Char"/>
    <w:basedOn w:val="DefaultParagraphFont"/>
    <w:link w:val="Signature"/>
    <w:uiPriority w:val="99"/>
  </w:style>
  <w:style w:type="table" w:customStyle="1" w:styleId="Style6">
    <w:name w:val="Style 6"/>
    <w:basedOn w:val="TableNormal"/>
    <w:uiPriority w:val="26"/>
    <w:pPr>
      <w:spacing w:after="0" w:line="240" w:lineRule="auto"/>
    </w:pPr>
    <w:rPr>
      <w:rFonts w:eastAsia="Times New Roman" w:cs="Times New Roman"/>
      <w:color w:val="000000" w:themeColor="text1"/>
    </w:r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FFFFFF" w:themeColor="background1"/>
        <w:insideV w:val="single" w:sz="4" w:space="0" w:color="FFFFFF" w:themeColor="background1"/>
      </w:tblBorders>
    </w:tblPr>
    <w:tcPr>
      <w:shd w:val="clear" w:color="auto" w:fill="E2E2E3" w:themeFill="accent1" w:themeFillTint="33"/>
    </w:tcPr>
    <w:tblStylePr w:type="firstRow">
      <w:rPr>
        <w:b/>
        <w:bCs/>
        <w:color w:val="46464A" w:themeColor="text2"/>
      </w:rPr>
      <w:tblPr/>
      <w:tcPr>
        <w:shd w:val="clear" w:color="auto" w:fill="F0F0F1" w:themeFill="accent1" w:themeFillTint="19"/>
      </w:tcPr>
    </w:tblStylePr>
    <w:tblStylePr w:type="lastRow">
      <w:rPr>
        <w:b/>
        <w:bCs/>
        <w:color w:val="FFFFFF" w:themeColor="background1"/>
      </w:rPr>
      <w:tblPr/>
      <w:tcPr>
        <w:shd w:val="clear" w:color="auto" w:fill="6F6F74" w:themeFill="accent1"/>
      </w:tcPr>
    </w:tblStylePr>
    <w:tblStylePr w:type="firstCol">
      <w:rPr>
        <w:b/>
        <w:bCs/>
        <w:color w:val="46464A" w:themeColor="text2"/>
      </w:rPr>
    </w:tblStylePr>
    <w:tblStylePr w:type="lastCol">
      <w:rPr>
        <w:color w:val="000000" w:themeColor="text1"/>
      </w:rPr>
    </w:tblStylePr>
  </w:style>
  <w:style w:type="paragraph" w:customStyle="1" w:styleId="DateText">
    <w:name w:val="Date Text"/>
    <w:basedOn w:val="Normal"/>
    <w:uiPriority w:val="35"/>
    <w:pPr>
      <w:spacing w:before="720"/>
      <w:contextualSpacing/>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character" w:customStyle="1" w:styleId="IntenseQuoteChar">
    <w:name w:val="Intense Quote Char"/>
    <w:basedOn w:val="DefaultParagraphFont"/>
    <w:link w:val="IntenseQuote"/>
    <w:uiPriority w:val="30"/>
    <w:rPr>
      <w:rFonts w:asciiTheme="majorHAnsi" w:eastAsiaTheme="majorEastAsia" w:hAnsiTheme="majorHAnsi"/>
      <w:caps/>
      <w:color w:val="FFFFFF" w:themeColor="background1"/>
      <w:spacing w:val="6"/>
      <w:sz w:val="24"/>
      <w:shd w:val="clear" w:color="auto" w:fill="6F6F74" w:themeFill="accent1"/>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paragraph" w:styleId="TOCHeading">
    <w:name w:val="TOC Heading"/>
    <w:basedOn w:val="Heading1"/>
    <w:next w:val="Normal"/>
    <w:uiPriority w:val="39"/>
    <w:semiHidden/>
    <w:unhideWhenUsed/>
    <w:qFormat/>
    <w:pPr>
      <w:spacing w:before="480" w:line="300" w:lineRule="auto"/>
      <w:jc w:val="both"/>
      <w:outlineLvl w:val="9"/>
    </w:pPr>
    <w:rPr>
      <w:b/>
      <w:bCs/>
      <w:caps w:val="0"/>
      <w:color w:val="535356" w:themeColor="accent1" w:themeShade="BF"/>
      <w:spacing w:val="0"/>
      <w:sz w:val="28"/>
      <w:szCs w:val="28"/>
      <w:lang w:eastAsia="ja-JP"/>
    </w:rPr>
  </w:style>
  <w:style w:type="character" w:customStyle="1" w:styleId="RecipientAddressChar">
    <w:name w:val="Recipient Address Char"/>
    <w:basedOn w:val="DefaultParagraphFont"/>
    <w:link w:val="RecipientAddress"/>
    <w:uiPriority w:val="3"/>
    <w:lock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List Bullet" w:uiPriority="36"/>
    <w:lsdException w:name="List Bullet 2" w:uiPriority="36"/>
    <w:lsdException w:name="List Bullet 3" w:uiPriority="36"/>
    <w:lsdException w:name="List Bullet 4" w:uiPriority="36"/>
    <w:lsdException w:name="List Bullet 5" w:uiPriority="36"/>
    <w:lsdException w:name="Title" w:semiHidden="0" w:uiPriority="10" w:unhideWhenUsed="0" w:qFormat="1"/>
    <w:lsdException w:name="Closing" w:uiPriority="5" w:qFormat="1"/>
    <w:lsdException w:name="Signature" w:qFormat="1"/>
    <w:lsdException w:name="Subtitle" w:semiHidden="0" w:uiPriority="11" w:unhideWhenUsed="0" w:qFormat="1"/>
    <w:lsdException w:name="Salutation" w:uiPriority="4" w:qFormat="1"/>
    <w:lsdException w:name="Block Text" w:uiPriority="40"/>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qFormat="1"/>
    <w:lsdException w:name="Revision" w:unhideWhenUsed="0"/>
    <w:lsdException w:name="List Paragraph" w:uiPriority="34" w:qFormat="1"/>
    <w:lsdException w:name="Quote" w:semiHidden="0" w:uiPriority="29" w:unhideWhenUsed="0" w:qFormat="1"/>
    <w:lsdException w:name="Intense Quote" w:uiPriority="3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uto"/>
      <w:jc w:val="both"/>
    </w:pPr>
  </w:style>
  <w:style w:type="paragraph" w:styleId="Heading1">
    <w:name w:val="heading 1"/>
    <w:basedOn w:val="Normal"/>
    <w:next w:val="Normal"/>
    <w:link w:val="Heading1Char"/>
    <w:uiPriority w:val="9"/>
    <w:qFormat/>
    <w:pPr>
      <w:keepNext/>
      <w:keepLines/>
      <w:spacing w:before="240" w:after="0" w:line="240" w:lineRule="auto"/>
      <w:jc w:val="center"/>
      <w:outlineLvl w:val="0"/>
    </w:pPr>
    <w:rPr>
      <w:rFonts w:asciiTheme="majorHAnsi" w:eastAsiaTheme="majorEastAsia" w:hAnsiTheme="majorHAnsi" w:cstheme="majorBidi"/>
      <w:caps/>
      <w:color w:val="343437" w:themeColor="text2" w:themeShade="BF"/>
      <w:spacing w:val="20"/>
      <w:sz w:val="32"/>
      <w:szCs w:val="32"/>
    </w:rPr>
  </w:style>
  <w:style w:type="paragraph" w:styleId="Heading2">
    <w:name w:val="heading 2"/>
    <w:basedOn w:val="Normal"/>
    <w:next w:val="Normal"/>
    <w:link w:val="Heading2Char"/>
    <w:uiPriority w:val="9"/>
    <w:semiHidden/>
    <w:unhideWhenUsed/>
    <w:qFormat/>
    <w:pPr>
      <w:keepNext/>
      <w:keepLines/>
      <w:spacing w:before="120" w:after="0" w:line="240" w:lineRule="auto"/>
      <w:jc w:val="center"/>
      <w:outlineLvl w:val="1"/>
    </w:pPr>
    <w:rPr>
      <w:rFonts w:asciiTheme="majorHAnsi" w:eastAsiaTheme="majorEastAsia" w:hAnsiTheme="majorHAnsi" w:cstheme="majorBidi"/>
      <w:bCs/>
      <w:color w:val="46464A" w:themeColor="text2"/>
      <w:sz w:val="28"/>
      <w:szCs w:val="26"/>
    </w:rPr>
  </w:style>
  <w:style w:type="paragraph" w:styleId="Heading3">
    <w:name w:val="heading 3"/>
    <w:basedOn w:val="Normal"/>
    <w:next w:val="Normal"/>
    <w:link w:val="Heading3Char"/>
    <w:uiPriority w:val="9"/>
    <w:semiHidden/>
    <w:unhideWhenUsed/>
    <w:qFormat/>
    <w:pPr>
      <w:keepNext/>
      <w:keepLines/>
      <w:spacing w:before="20" w:after="0" w:line="240" w:lineRule="auto"/>
      <w:jc w:val="center"/>
      <w:outlineLvl w:val="2"/>
    </w:pPr>
    <w:rPr>
      <w:rFonts w:asciiTheme="majorHAnsi" w:eastAsiaTheme="majorEastAsia" w:hAnsiTheme="majorHAnsi" w:cstheme="majorBidi"/>
      <w:b/>
      <w:bCs/>
      <w:color w:val="535356" w:themeColor="accent1" w:themeShade="BF"/>
      <w:sz w:val="23"/>
    </w:rPr>
  </w:style>
  <w:style w:type="paragraph" w:styleId="Heading4">
    <w:name w:val="heading 4"/>
    <w:basedOn w:val="Normal"/>
    <w:next w:val="Normal"/>
    <w:link w:val="Heading4Char"/>
    <w:uiPriority w:val="9"/>
    <w:semiHidden/>
    <w:unhideWhenUsed/>
    <w:qFormat/>
    <w:pPr>
      <w:keepNext/>
      <w:keepLines/>
      <w:spacing w:before="200" w:after="0" w:line="264" w:lineRule="auto"/>
      <w:jc w:val="center"/>
      <w:outlineLvl w:val="3"/>
    </w:pPr>
    <w:rPr>
      <w:rFonts w:asciiTheme="majorHAnsi" w:eastAsiaTheme="majorEastAsia" w:hAnsiTheme="majorHAnsi" w:cstheme="majorBidi"/>
      <w:bCs/>
      <w:iCs/>
      <w:caps/>
      <w:color w:val="46464A" w:themeColor="text2"/>
      <w:spacing w:val="12"/>
      <w:sz w:val="21"/>
    </w:rPr>
  </w:style>
  <w:style w:type="paragraph" w:styleId="Heading5">
    <w:name w:val="heading 5"/>
    <w:basedOn w:val="Normal"/>
    <w:next w:val="Normal"/>
    <w:link w:val="Heading5Char"/>
    <w:uiPriority w:val="9"/>
    <w:semiHidden/>
    <w:unhideWhenUsed/>
    <w:qFormat/>
    <w:pPr>
      <w:keepNext/>
      <w:keepLines/>
      <w:spacing w:before="200" w:after="0" w:line="264" w:lineRule="auto"/>
      <w:jc w:val="center"/>
      <w:outlineLvl w:val="4"/>
    </w:pPr>
    <w:rPr>
      <w:rFonts w:asciiTheme="majorHAnsi" w:eastAsiaTheme="majorEastAsia" w:hAnsiTheme="majorHAnsi" w:cstheme="majorBidi"/>
      <w:color w:val="232324" w:themeColor="text2" w:themeShade="80"/>
    </w:rPr>
  </w:style>
  <w:style w:type="paragraph" w:styleId="Heading6">
    <w:name w:val="heading 6"/>
    <w:basedOn w:val="Normal"/>
    <w:next w:val="Normal"/>
    <w:link w:val="Heading6Char"/>
    <w:uiPriority w:val="9"/>
    <w:semiHidden/>
    <w:unhideWhenUsed/>
    <w:qFormat/>
    <w:pPr>
      <w:keepNext/>
      <w:keepLines/>
      <w:spacing w:before="200" w:after="0" w:line="264" w:lineRule="auto"/>
      <w:jc w:val="center"/>
      <w:outlineLvl w:val="5"/>
    </w:pPr>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paragraph" w:styleId="Heading7">
    <w:name w:val="heading 7"/>
    <w:basedOn w:val="Normal"/>
    <w:next w:val="Normal"/>
    <w:link w:val="Heading7Char"/>
    <w:uiPriority w:val="9"/>
    <w:semiHidden/>
    <w:unhideWhenUsed/>
    <w:qFormat/>
    <w:pPr>
      <w:keepNext/>
      <w:keepLines/>
      <w:spacing w:before="200" w:after="0" w:line="264" w:lineRule="auto"/>
      <w:jc w:val="center"/>
      <w:outlineLvl w:val="6"/>
    </w:pPr>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paragraph" w:styleId="Heading8">
    <w:name w:val="heading 8"/>
    <w:basedOn w:val="Normal"/>
    <w:next w:val="Normal"/>
    <w:link w:val="Heading8Char"/>
    <w:uiPriority w:val="9"/>
    <w:semiHidden/>
    <w:unhideWhenUsed/>
    <w:qFormat/>
    <w:pPr>
      <w:keepNext/>
      <w:keepLines/>
      <w:spacing w:before="200" w:after="0" w:line="264" w:lineRule="auto"/>
      <w:jc w:val="center"/>
      <w:outlineLvl w:val="7"/>
    </w:pPr>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paragraph" w:styleId="Heading9">
    <w:name w:val="heading 9"/>
    <w:basedOn w:val="Normal"/>
    <w:next w:val="Normal"/>
    <w:link w:val="Heading9Char"/>
    <w:uiPriority w:val="9"/>
    <w:semiHidden/>
    <w:unhideWhenUsed/>
    <w:qFormat/>
    <w:pPr>
      <w:keepNext/>
      <w:keepLines/>
      <w:spacing w:before="200" w:after="0" w:line="264" w:lineRule="auto"/>
      <w:jc w:val="center"/>
      <w:outlineLvl w:val="8"/>
    </w:pPr>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343437" w:themeColor="text2" w:themeShade="BF"/>
      <w:spacing w:val="20"/>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46464A" w:themeColor="text2"/>
      <w:sz w:val="28"/>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535356" w:themeColor="accent1" w:themeShade="BF"/>
      <w:sz w:val="23"/>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Cs/>
      <w:caps/>
      <w:color w:val="46464A" w:themeColor="text2"/>
      <w:spacing w:val="12"/>
      <w:sz w:val="2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32324" w:themeColor="text2"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14:textFill>
        <w14:solidFill>
          <w14:srgbClr w14:val="000000">
            <w14:lumMod w14:val="50000"/>
            <w14:lumMod w14:val="50000"/>
          </w14:srgbClr>
        </w14:solidFill>
      </w14:textFil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7B789" w:themeColor="accent2"/>
      <w:sz w:val="21"/>
      <w14:textFill>
        <w14:solidFill>
          <w14:schemeClr w14:val="accent2">
            <w14:lumMod w14:val="75000"/>
            <w14:lumMod w14:val="75000"/>
            <w14:lumOff w14:val="25000"/>
          </w14:schemeClr>
        </w14:solidFill>
      </w14:textFil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14:textFill>
        <w14:solidFill>
          <w14:srgbClr w14:val="000000">
            <w14:lumMod w14:val="75000"/>
            <w14:lumOff w14:val="25000"/>
          </w14:srgbClr>
        </w14:solidFill>
      </w14:textFil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14:textFill>
        <w14:solidFill>
          <w14:srgbClr w14:val="000000">
            <w14:lumMod w14:val="75000"/>
            <w14:lumOff w14:val="25000"/>
          </w14:srgbClr>
        </w14:solidFill>
      </w14:textFill>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b/>
      <w:i/>
      <w:iCs/>
      <w:color w:val="6F6F74" w:themeColor="accent1"/>
    </w:rPr>
  </w:style>
  <w:style w:type="character" w:customStyle="1" w:styleId="IntenseReferenceChar">
    <w:name w:val="Intense Reference Char"/>
    <w:basedOn w:val="DefaultParagraphFont"/>
    <w:uiPriority w:val="32"/>
    <w:rPr>
      <w:rFonts w:cs="Times New Roman"/>
      <w:b/>
      <w:color w:val="000000"/>
      <w:szCs w:val="20"/>
      <w:u w:val="single"/>
      <w14:textFill>
        <w14:solidFill>
          <w14:srgbClr w14:val="000000">
            <w14:lumMod w14:val="75000"/>
          </w14:srgbClr>
        </w14:solidFill>
      </w14:textFill>
    </w:rPr>
  </w:style>
  <w:style w:type="character" w:customStyle="1" w:styleId="SubtleReferenceChar">
    <w:name w:val="Subtle Reference Char"/>
    <w:basedOn w:val="DefaultParagraphFont"/>
    <w:uiPriority w:val="31"/>
    <w:rPr>
      <w:rFonts w:cs="Times New Roman"/>
      <w:color w:val="000000"/>
      <w:szCs w:val="20"/>
      <w:u w:val="single"/>
      <w14:textFill>
        <w14:solidFill>
          <w14:srgbClr w14:val="000000">
            <w14:lumMod w14:val="55000"/>
            <w14:lumOff w14:val="45000"/>
          </w14:srgbClr>
        </w14:solidFill>
      </w14:textFill>
    </w:rPr>
  </w:style>
  <w:style w:type="character" w:customStyle="1" w:styleId="BookTitleChar">
    <w:name w:val="Book Title Char"/>
    <w:basedOn w:val="DefaultParagraphFont"/>
    <w:uiPriority w:val="33"/>
    <w:rPr>
      <w:rFonts w:asciiTheme="majorHAnsi" w:hAnsiTheme="majorHAnsi" w:cs="Times New Roman"/>
      <w:b/>
      <w:i/>
      <w:color w:val="000000"/>
      <w:szCs w:val="20"/>
    </w:rPr>
  </w:style>
  <w:style w:type="character" w:customStyle="1" w:styleId="IntenseEmphasisChar">
    <w:name w:val="Intense Emphasis Char"/>
    <w:basedOn w:val="DefaultParagraphFont"/>
    <w:uiPriority w:val="21"/>
    <w:rPr>
      <w:rFonts w:cs="Times New Roman"/>
      <w:b/>
      <w:i/>
      <w:color w:val="000000"/>
      <w:szCs w:val="20"/>
      <w14:textFill>
        <w14:solidFill>
          <w14:srgbClr w14:val="000000">
            <w14:lumMod w14:val="75000"/>
          </w14:srgbClr>
        </w14:solidFill>
      </w14:textFill>
    </w:rPr>
  </w:style>
  <w:style w:type="character" w:customStyle="1" w:styleId="SubtleEmphasisChar">
    <w:name w:val="Subtle Emphasis Char"/>
    <w:basedOn w:val="DefaultParagraphFont"/>
    <w:uiPriority w:val="19"/>
    <w:rPr>
      <w:rFonts w:cs="Times New Roman"/>
      <w:i/>
      <w:color w:val="000000"/>
      <w:szCs w:val="20"/>
      <w14:textFill>
        <w14:solidFill>
          <w14:srgbClr w14:val="000000">
            <w14:lumMod w14:val="55000"/>
            <w14:lumOff w14:val="45000"/>
          </w14:srgbClr>
        </w14:solidFill>
      </w14:textFill>
    </w:rPr>
  </w:style>
  <w:style w:type="paragraph" w:styleId="Quote">
    <w:name w:val="Quote"/>
    <w:basedOn w:val="Normal"/>
    <w:next w:val="Normal"/>
    <w:link w:val="QuoteChar"/>
    <w:uiPriority w:val="29"/>
    <w:qFormat/>
    <w:pPr>
      <w:pBdr>
        <w:top w:val="single" w:sz="12" w:space="4" w:color="6F6F74" w:themeColor="accent1"/>
        <w:bottom w:val="double" w:sz="18" w:space="4" w:color="6F6F74" w:themeColor="accent1"/>
      </w:pBdr>
      <w:spacing w:after="0" w:line="420" w:lineRule="auto"/>
    </w:pPr>
    <w:rPr>
      <w:rFonts w:asciiTheme="majorHAnsi" w:hAnsiTheme="majorHAnsi"/>
      <w:caps/>
      <w:color w:val="535356" w:themeColor="accent1" w:themeShade="BF"/>
      <w:spacing w:val="10"/>
      <w:lang w:bidi="hi-IN"/>
      <w14:ligatures w14:val="standard"/>
      <w14:numForm w14:val="oldStyle"/>
    </w:rPr>
  </w:style>
  <w:style w:type="character" w:customStyle="1" w:styleId="QuoteChar">
    <w:name w:val="Quote Char"/>
    <w:basedOn w:val="DefaultParagraphFont"/>
    <w:link w:val="Quote"/>
    <w:uiPriority w:val="29"/>
    <w:rPr>
      <w:rFonts w:asciiTheme="majorHAnsi" w:hAnsiTheme="majorHAnsi"/>
      <w:caps/>
      <w:color w:val="535356" w:themeColor="accent1" w:themeShade="BF"/>
      <w:spacing w:val="10"/>
      <w:lang w:bidi="hi-IN"/>
      <w14:ligatures w14:val="standard"/>
      <w14:numForm w14:val="oldStyle"/>
    </w:rPr>
  </w:style>
  <w:style w:type="paragraph" w:styleId="IntenseQuote">
    <w:name w:val="Intense Quote"/>
    <w:basedOn w:val="Normal"/>
    <w:next w:val="Normal"/>
    <w:link w:val="IntenseQuoteChar"/>
    <w:uiPriority w:val="30"/>
    <w:qFormat/>
    <w:pPr>
      <w:pBdr>
        <w:top w:val="thickThinSmallGap" w:sz="48" w:space="8" w:color="6F6F74" w:themeColor="accent1"/>
        <w:left w:val="thickThinSmallGap" w:sz="48" w:space="8" w:color="6F6F74" w:themeColor="accent1"/>
        <w:bottom w:val="thinThickSmallGap" w:sz="48" w:space="8" w:color="6F6F74" w:themeColor="accent1"/>
        <w:right w:val="thinThickSmallGap" w:sz="48" w:space="8" w:color="6F6F74" w:themeColor="accent1"/>
      </w:pBdr>
      <w:shd w:val="clear" w:color="auto" w:fill="6F6F74" w:themeFill="accent1"/>
      <w:spacing w:before="120" w:line="360" w:lineRule="auto"/>
      <w:ind w:left="288" w:right="288"/>
      <w:jc w:val="center"/>
    </w:pPr>
    <w:rPr>
      <w:rFonts w:asciiTheme="majorHAnsi" w:eastAsiaTheme="majorEastAsia" w:hAnsiTheme="majorHAnsi"/>
      <w:caps/>
      <w:color w:val="FFFFFF" w:themeColor="background1"/>
      <w:spacing w:val="6"/>
      <w:sz w:val="24"/>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szCs w:val="20"/>
      <w:lang w:eastAsia="ja-JP" w:bidi="he-IL"/>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szCs w:val="2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sz w:val="16"/>
      <w:szCs w:val="16"/>
    </w:rPr>
  </w:style>
  <w:style w:type="paragraph" w:styleId="Caption">
    <w:name w:val="caption"/>
    <w:basedOn w:val="Normal"/>
    <w:next w:val="Normal"/>
    <w:uiPriority w:val="35"/>
    <w:unhideWhenUsed/>
    <w:qFormat/>
    <w:pPr>
      <w:spacing w:line="240" w:lineRule="auto"/>
    </w:pPr>
    <w:rPr>
      <w:b/>
      <w:bCs/>
      <w:color w:val="46464A" w:themeColor="text2"/>
      <w:sz w:val="18"/>
      <w:szCs w:val="18"/>
    </w:rPr>
  </w:style>
  <w:style w:type="paragraph" w:styleId="NoSpacing">
    <w:name w:val="No Spacing"/>
    <w:link w:val="NoSpacingChar"/>
    <w:uiPriority w:val="1"/>
    <w:qFormat/>
    <w:pPr>
      <w:spacing w:after="0" w:line="240" w:lineRule="auto"/>
    </w:pPr>
  </w:style>
  <w:style w:type="paragraph" w:styleId="BlockText">
    <w:name w:val="Block Text"/>
    <w:aliases w:val="Block Quote"/>
    <w:uiPriority w:val="40"/>
    <w:pPr>
      <w:pBdr>
        <w:top w:val="single" w:sz="2" w:space="10" w:color="A8A8AB" w:themeColor="accent1" w:themeTint="99"/>
        <w:bottom w:val="single" w:sz="24" w:space="10" w:color="A8A8AB"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paragraph" w:styleId="ListBullet">
    <w:name w:val="List Bullet"/>
    <w:basedOn w:val="Normal"/>
    <w:uiPriority w:val="6"/>
    <w:unhideWhenUsed/>
    <w:pPr>
      <w:numPr>
        <w:numId w:val="16"/>
      </w:numPr>
      <w:spacing w:after="0"/>
      <w:contextualSpacing/>
    </w:pPr>
  </w:style>
  <w:style w:type="paragraph" w:styleId="ListBullet2">
    <w:name w:val="List Bullet 2"/>
    <w:basedOn w:val="Normal"/>
    <w:uiPriority w:val="6"/>
    <w:unhideWhenUsed/>
    <w:pPr>
      <w:numPr>
        <w:numId w:val="17"/>
      </w:numPr>
      <w:spacing w:after="0"/>
    </w:pPr>
  </w:style>
  <w:style w:type="paragraph" w:styleId="ListBullet3">
    <w:name w:val="List Bullet 3"/>
    <w:basedOn w:val="Normal"/>
    <w:uiPriority w:val="6"/>
    <w:unhideWhenUsed/>
    <w:pPr>
      <w:numPr>
        <w:numId w:val="18"/>
      </w:numPr>
      <w:spacing w:after="0"/>
    </w:pPr>
  </w:style>
  <w:style w:type="paragraph" w:styleId="ListBullet4">
    <w:name w:val="List Bullet 4"/>
    <w:basedOn w:val="Normal"/>
    <w:uiPriority w:val="6"/>
    <w:unhideWhenUsed/>
    <w:pPr>
      <w:numPr>
        <w:numId w:val="19"/>
      </w:numPr>
      <w:spacing w:after="0"/>
    </w:pPr>
  </w:style>
  <w:style w:type="paragraph" w:styleId="ListBullet5">
    <w:name w:val="List Bullet 5"/>
    <w:basedOn w:val="Normal"/>
    <w:uiPriority w:val="6"/>
    <w:unhideWhenUsed/>
    <w:pPr>
      <w:numPr>
        <w:numId w:val="20"/>
      </w:numPr>
      <w:spacing w:after="0"/>
    </w:pPr>
  </w:style>
  <w:style w:type="paragraph" w:styleId="TOC1">
    <w:name w:val="toc 1"/>
    <w:basedOn w:val="Normal"/>
    <w:next w:val="Normal"/>
    <w:autoRedefine/>
    <w:uiPriority w:val="99"/>
    <w:semiHidden/>
    <w:unhideWhenUsed/>
    <w:pPr>
      <w:tabs>
        <w:tab w:val="right" w:leader="dot" w:pos="8630"/>
      </w:tabs>
      <w:spacing w:after="40" w:line="240" w:lineRule="auto"/>
    </w:pPr>
    <w:rPr>
      <w:smallCaps/>
      <w:noProof/>
      <w:color w:val="A7B789" w:themeColor="accent2"/>
    </w:rPr>
  </w:style>
  <w:style w:type="paragraph" w:styleId="TOC2">
    <w:name w:val="toc 2"/>
    <w:basedOn w:val="Normal"/>
    <w:next w:val="Normal"/>
    <w:autoRedefine/>
    <w:uiPriority w:val="99"/>
    <w:semiHidden/>
    <w:unhideWhenUsed/>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000000"/>
      <w:u w:val="single"/>
    </w:rPr>
  </w:style>
  <w:style w:type="character" w:styleId="BookTitle">
    <w:name w:val="Book Title"/>
    <w:basedOn w:val="DefaultParagraphFont"/>
    <w:uiPriority w:val="33"/>
    <w:qFormat/>
    <w:rPr>
      <w:b/>
      <w:bCs/>
      <w:caps w:val="0"/>
      <w:smallCaps/>
      <w:spacing w:val="10"/>
    </w:rPr>
  </w:style>
  <w:style w:type="character" w:styleId="IntenseEmphasis">
    <w:name w:val="Intense Emphasis"/>
    <w:basedOn w:val="DefaultParagraphFont"/>
    <w:uiPriority w:val="21"/>
    <w:qFormat/>
    <w:rPr>
      <w:b/>
      <w:bCs/>
      <w:i/>
      <w:iCs/>
      <w:caps w:val="0"/>
      <w:smallCaps w:val="0"/>
      <w:color w:val="000000"/>
      <w14:shadow w14:blurRad="0" w14:dist="0" w14:dir="0" w14:sx="0" w14:sy="0" w14:kx="0" w14:ky="0" w14:algn="none">
        <w14:srgbClr w14:val="000000"/>
      </w14:shadow>
    </w:rPr>
  </w:style>
  <w:style w:type="character" w:styleId="IntenseReference">
    <w:name w:val="Intense Reference"/>
    <w:basedOn w:val="DefaultParagraphFont"/>
    <w:uiPriority w:val="32"/>
    <w:qFormat/>
    <w:rPr>
      <w:b/>
      <w:bCs/>
      <w:caps w:val="0"/>
      <w:smallCaps w:val="0"/>
      <w:color w:val="46464A" w:themeColor="text2"/>
      <w:spacing w:val="5"/>
      <w:u w:val="single"/>
      <w14:shadow w14:blurRad="0" w14:dist="0" w14:dir="0" w14:sx="0" w14:sy="0" w14:kx="0" w14:ky="0" w14:algn="none">
        <w14:srgbClr w14:val="000000"/>
      </w14:shadow>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smallCaps/>
      <w:color w:val="000000"/>
      <w:u w:val="single"/>
    </w:rPr>
  </w:style>
  <w:style w:type="paragraph" w:styleId="Closing">
    <w:name w:val="Closing"/>
    <w:basedOn w:val="Normal"/>
    <w:link w:val="ClosingChar"/>
    <w:uiPriority w:val="5"/>
    <w:unhideWhenUsed/>
    <w:qFormat/>
    <w:pPr>
      <w:spacing w:before="480" w:after="960"/>
      <w:contextualSpacing/>
      <w:jc w:val="center"/>
    </w:pPr>
    <w:rPr>
      <w:b/>
      <w:i/>
      <w:color w:val="46464A" w:themeColor="text2"/>
      <w:sz w:val="24"/>
    </w:rPr>
  </w:style>
  <w:style w:type="character" w:customStyle="1" w:styleId="ClosingChar">
    <w:name w:val="Closing Char"/>
    <w:basedOn w:val="DefaultParagraphFont"/>
    <w:link w:val="Closing"/>
    <w:uiPriority w:val="5"/>
    <w:rPr>
      <w:b/>
      <w:i/>
      <w:color w:val="46464A" w:themeColor="text2"/>
      <w:sz w:val="24"/>
    </w:rPr>
  </w:style>
  <w:style w:type="paragraph" w:customStyle="1" w:styleId="RecipientAddress">
    <w:name w:val="Recipient Address"/>
    <w:basedOn w:val="NoSpacing"/>
    <w:link w:val="RecipientAddressChar"/>
    <w:uiPriority w:val="3"/>
    <w:qFormat/>
    <w:pPr>
      <w:spacing w:after="360"/>
      <w:contextualSpacing/>
      <w:jc w:val="center"/>
    </w:pPr>
  </w:style>
  <w:style w:type="paragraph" w:styleId="Salutation">
    <w:name w:val="Salutation"/>
    <w:basedOn w:val="NoSpacing"/>
    <w:next w:val="Normal"/>
    <w:link w:val="SalutationChar"/>
    <w:uiPriority w:val="4"/>
    <w:unhideWhenUsed/>
    <w:qFormat/>
    <w:pPr>
      <w:spacing w:before="480" w:after="480"/>
      <w:contextualSpacing/>
      <w:jc w:val="center"/>
    </w:pPr>
    <w:rPr>
      <w:b/>
      <w:caps/>
      <w:color w:val="46464A" w:themeColor="text2"/>
      <w:spacing w:val="20"/>
      <w:sz w:val="24"/>
    </w:rPr>
  </w:style>
  <w:style w:type="character" w:customStyle="1" w:styleId="SalutationChar">
    <w:name w:val="Salutation Char"/>
    <w:basedOn w:val="DefaultParagraphFont"/>
    <w:link w:val="Salutation"/>
    <w:uiPriority w:val="4"/>
    <w:rPr>
      <w:b/>
      <w:caps/>
      <w:color w:val="46464A" w:themeColor="text2"/>
      <w:spacing w:val="20"/>
      <w:sz w:val="24"/>
    </w:rPr>
  </w:style>
  <w:style w:type="paragraph" w:customStyle="1" w:styleId="SenderAddress">
    <w:name w:val="Sender Address"/>
    <w:basedOn w:val="NoSpacing"/>
    <w:uiPriority w:val="2"/>
    <w:qFormat/>
    <w:pPr>
      <w:contextualSpacing/>
      <w:jc w:val="center"/>
    </w:pPr>
    <w:rPr>
      <w:sz w:val="24"/>
      <w:szCs w:val="24"/>
    </w:rPr>
  </w:style>
  <w:style w:type="paragraph" w:styleId="Subtitle">
    <w:name w:val="Subtitle"/>
    <w:basedOn w:val="Normal"/>
    <w:next w:val="Normal"/>
    <w:link w:val="SubtitleChar"/>
    <w:uiPriority w:val="11"/>
    <w:qFormat/>
    <w:pPr>
      <w:numPr>
        <w:ilvl w:val="1"/>
      </w:numPr>
      <w:jc w:val="center"/>
    </w:pPr>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character" w:customStyle="1" w:styleId="SubtitleChar">
    <w:name w:val="Subtitle Char"/>
    <w:basedOn w:val="DefaultParagraphFont"/>
    <w:link w:val="Subtitle"/>
    <w:uiPriority w:val="11"/>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paragraph" w:styleId="Title">
    <w:name w:val="Title"/>
    <w:basedOn w:val="Normal"/>
    <w:next w:val="Normal"/>
    <w:link w:val="TitleChar"/>
    <w:uiPriority w:val="10"/>
    <w:qFormat/>
    <w:pPr>
      <w:spacing w:line="240" w:lineRule="auto"/>
      <w:contextualSpacing/>
      <w:jc w:val="center"/>
    </w:pPr>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character" w:customStyle="1" w:styleId="TitleChar">
    <w:name w:val="Title Char"/>
    <w:basedOn w:val="DefaultParagraphFont"/>
    <w:link w:val="Title"/>
    <w:uiPriority w:val="10"/>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rFonts w:cs="Times New Roman"/>
      <w:color w:val="000000"/>
      <w:szCs w:val="20"/>
      <w:lang w:eastAsia="ja-JP" w:bidi="he-IL"/>
    </w:rPr>
  </w:style>
  <w:style w:type="character" w:styleId="PlaceholderText">
    <w:name w:val="Placeholder Text"/>
    <w:basedOn w:val="DefaultParagraphFont"/>
    <w:uiPriority w:val="99"/>
    <w:unhideWhenUsed/>
    <w:rPr>
      <w:color w:val="808080"/>
    </w:rPr>
  </w:style>
  <w:style w:type="paragraph" w:styleId="Signature">
    <w:name w:val="Signature"/>
    <w:basedOn w:val="Normal"/>
    <w:link w:val="SignatureChar"/>
    <w:uiPriority w:val="99"/>
    <w:unhideWhenUsed/>
    <w:qFormat/>
    <w:pPr>
      <w:contextualSpacing/>
      <w:jc w:val="center"/>
    </w:pPr>
  </w:style>
  <w:style w:type="character" w:customStyle="1" w:styleId="SignatureChar">
    <w:name w:val="Signature Char"/>
    <w:basedOn w:val="DefaultParagraphFont"/>
    <w:link w:val="Signature"/>
    <w:uiPriority w:val="99"/>
  </w:style>
  <w:style w:type="table" w:customStyle="1" w:styleId="Style6">
    <w:name w:val="Style 6"/>
    <w:basedOn w:val="TableNormal"/>
    <w:uiPriority w:val="26"/>
    <w:pPr>
      <w:spacing w:after="0" w:line="240" w:lineRule="auto"/>
    </w:pPr>
    <w:rPr>
      <w:rFonts w:eastAsia="Times New Roman" w:cs="Times New Roman"/>
      <w:color w:val="000000" w:themeColor="text1"/>
    </w:rPr>
    <w:tblPr>
      <w:tblBorders>
        <w:top w:val="single" w:sz="4" w:space="0" w:color="6F6F74" w:themeColor="accent1"/>
        <w:left w:val="single" w:sz="4" w:space="0" w:color="6F6F74" w:themeColor="accent1"/>
        <w:bottom w:val="single" w:sz="4" w:space="0" w:color="6F6F74" w:themeColor="accent1"/>
        <w:right w:val="single" w:sz="4" w:space="0" w:color="6F6F74" w:themeColor="accent1"/>
        <w:insideH w:val="single" w:sz="4" w:space="0" w:color="FFFFFF" w:themeColor="background1"/>
        <w:insideV w:val="single" w:sz="4" w:space="0" w:color="FFFFFF" w:themeColor="background1"/>
      </w:tblBorders>
    </w:tblPr>
    <w:tcPr>
      <w:shd w:val="clear" w:color="auto" w:fill="E2E2E3" w:themeFill="accent1" w:themeFillTint="33"/>
    </w:tcPr>
    <w:tblStylePr w:type="firstRow">
      <w:rPr>
        <w:b/>
        <w:bCs/>
        <w:color w:val="46464A" w:themeColor="text2"/>
      </w:rPr>
      <w:tblPr/>
      <w:tcPr>
        <w:shd w:val="clear" w:color="auto" w:fill="F0F0F1" w:themeFill="accent1" w:themeFillTint="19"/>
      </w:tcPr>
    </w:tblStylePr>
    <w:tblStylePr w:type="lastRow">
      <w:rPr>
        <w:b/>
        <w:bCs/>
        <w:color w:val="FFFFFF" w:themeColor="background1"/>
      </w:rPr>
      <w:tblPr/>
      <w:tcPr>
        <w:shd w:val="clear" w:color="auto" w:fill="6F6F74" w:themeFill="accent1"/>
      </w:tcPr>
    </w:tblStylePr>
    <w:tblStylePr w:type="firstCol">
      <w:rPr>
        <w:b/>
        <w:bCs/>
        <w:color w:val="46464A" w:themeColor="text2"/>
      </w:rPr>
    </w:tblStylePr>
    <w:tblStylePr w:type="lastCol">
      <w:rPr>
        <w:color w:val="000000" w:themeColor="text1"/>
      </w:rPr>
    </w:tblStylePr>
  </w:style>
  <w:style w:type="paragraph" w:customStyle="1" w:styleId="DateText">
    <w:name w:val="Date Text"/>
    <w:basedOn w:val="Normal"/>
    <w:uiPriority w:val="35"/>
    <w:pPr>
      <w:spacing w:before="720"/>
      <w:contextualSpacing/>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character" w:customStyle="1" w:styleId="IntenseQuoteChar">
    <w:name w:val="Intense Quote Char"/>
    <w:basedOn w:val="DefaultParagraphFont"/>
    <w:link w:val="IntenseQuote"/>
    <w:uiPriority w:val="30"/>
    <w:rPr>
      <w:rFonts w:asciiTheme="majorHAnsi" w:eastAsiaTheme="majorEastAsia" w:hAnsiTheme="majorHAnsi"/>
      <w:caps/>
      <w:color w:val="FFFFFF" w:themeColor="background1"/>
      <w:spacing w:val="6"/>
      <w:sz w:val="24"/>
      <w:shd w:val="clear" w:color="auto" w:fill="6F6F74" w:themeFill="accent1"/>
      <w:lang w:bidi="hi-IN"/>
      <w14:shadow w14:blurRad="50800" w14:dist="12700" w14:dir="2700000" w14:sx="100000" w14:sy="100000" w14:kx="0" w14:ky="0" w14:algn="tl">
        <w14:schemeClr w14:val="bg2">
          <w14:alpha w14:val="60000"/>
          <w14:lumMod w14:val="50000"/>
        </w14:schemeClr>
      </w14:shadow>
      <w14:ligatures w14:val="standardContextual"/>
      <w14:cntxtAlts/>
    </w:rPr>
  </w:style>
  <w:style w:type="paragraph" w:styleId="TOCHeading">
    <w:name w:val="TOC Heading"/>
    <w:basedOn w:val="Heading1"/>
    <w:next w:val="Normal"/>
    <w:uiPriority w:val="39"/>
    <w:semiHidden/>
    <w:unhideWhenUsed/>
    <w:qFormat/>
    <w:pPr>
      <w:spacing w:before="480" w:line="300" w:lineRule="auto"/>
      <w:jc w:val="both"/>
      <w:outlineLvl w:val="9"/>
    </w:pPr>
    <w:rPr>
      <w:b/>
      <w:bCs/>
      <w:caps w:val="0"/>
      <w:color w:val="535356" w:themeColor="accent1" w:themeShade="BF"/>
      <w:spacing w:val="0"/>
      <w:sz w:val="28"/>
      <w:szCs w:val="28"/>
      <w:lang w:eastAsia="ja-JP"/>
    </w:rPr>
  </w:style>
  <w:style w:type="character" w:customStyle="1" w:styleId="RecipientAddressChar">
    <w:name w:val="Recipient Address Char"/>
    <w:basedOn w:val="DefaultParagraphFont"/>
    <w:link w:val="RecipientAddress"/>
    <w:uiPriority w:val="3"/>
    <w:lock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8569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eader" Target="header1.xml"/><Relationship Id="rId5" Type="http://schemas.openxmlformats.org/officeDocument/2006/relationships/styles" Target="styles.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TTANI%20COMPUTERS\Desktop\CRICK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39E15FFBD734D5993C9D77CFC498CB4"/>
        <w:category>
          <w:name w:val="General"/>
          <w:gallery w:val="placeholder"/>
        </w:category>
        <w:types>
          <w:type w:val="bbPlcHdr"/>
        </w:types>
        <w:behaviors>
          <w:behavior w:val="content"/>
        </w:behaviors>
        <w:guid w:val="{EB25A89B-764D-4FD0-9C7C-5D1EB42A7D1A}"/>
      </w:docPartPr>
      <w:docPartBody>
        <w:p w:rsidR="00000000" w:rsidRDefault="00C8456D">
          <w:pPr>
            <w:pStyle w:val="F39E15FFBD734D5993C9D77CFC498CB4"/>
          </w:pPr>
          <w:r>
            <w:t>[Type the closing]</w:t>
          </w:r>
        </w:p>
      </w:docPartBody>
    </w:docPart>
    <w:docPart>
      <w:docPartPr>
        <w:name w:val="1E2AF68F5BF14281BB765EA83A0BCE54"/>
        <w:category>
          <w:name w:val="General"/>
          <w:gallery w:val="placeholder"/>
        </w:category>
        <w:types>
          <w:type w:val="bbPlcHdr"/>
        </w:types>
        <w:behaviors>
          <w:behavior w:val="content"/>
        </w:behaviors>
        <w:guid w:val="{A7E5AF3B-5C12-4F69-B278-63E5D7C40780}"/>
      </w:docPartPr>
      <w:docPartBody>
        <w:p w:rsidR="00000000" w:rsidRDefault="00C8456D">
          <w:pPr>
            <w:pStyle w:val="1E2AF68F5BF14281BB765EA83A0BCE54"/>
          </w:pPr>
          <w:r>
            <w:t>[Type the sender name]</w:t>
          </w:r>
        </w:p>
      </w:docPartBody>
    </w:docPart>
    <w:docPart>
      <w:docPartPr>
        <w:name w:val="6866E728E10E45B1ABED0829144FD4F2"/>
        <w:category>
          <w:name w:val="General"/>
          <w:gallery w:val="placeholder"/>
        </w:category>
        <w:types>
          <w:type w:val="bbPlcHdr"/>
        </w:types>
        <w:behaviors>
          <w:behavior w:val="content"/>
        </w:behaviors>
        <w:guid w:val="{1AE8BD88-168A-4EF8-B6CC-CB5665EB9CBF}"/>
      </w:docPartPr>
      <w:docPartBody>
        <w:p w:rsidR="00000000" w:rsidRDefault="00C8456D">
          <w:pPr>
            <w:pStyle w:val="6866E728E10E45B1ABED0829144FD4F2"/>
          </w:pPr>
          <w:r>
            <w:rPr>
              <w:rStyle w:val="PlaceholderText"/>
              <w:color w:val="000000"/>
            </w:rPr>
            <w:t>[Type the sender title]</w:t>
          </w:r>
        </w:p>
      </w:docPartBody>
    </w:docPart>
    <w:docPart>
      <w:docPartPr>
        <w:name w:val="497C3835BB404435A89B2621C7F8D36C"/>
        <w:category>
          <w:name w:val="General"/>
          <w:gallery w:val="placeholder"/>
        </w:category>
        <w:types>
          <w:type w:val="bbPlcHdr"/>
        </w:types>
        <w:behaviors>
          <w:behavior w:val="content"/>
        </w:behaviors>
        <w:guid w:val="{330A0C57-8EFB-4689-9F03-81EDD5415C7E}"/>
      </w:docPartPr>
      <w:docPartBody>
        <w:p w:rsidR="00000000" w:rsidRDefault="00C8456D">
          <w:pPr>
            <w:pStyle w:val="497C3835BB404435A89B2621C7F8D36C"/>
          </w:pPr>
          <w:r>
            <w:t>[Type the sender company name]</w:t>
          </w:r>
        </w:p>
      </w:docPartBody>
    </w:docPart>
    <w:docPart>
      <w:docPartPr>
        <w:name w:val="C36D5FCE37244C23A9DCE6CE4C9ACC73"/>
        <w:category>
          <w:name w:val="General"/>
          <w:gallery w:val="placeholder"/>
        </w:category>
        <w:types>
          <w:type w:val="bbPlcHdr"/>
        </w:types>
        <w:behaviors>
          <w:behavior w:val="content"/>
        </w:behaviors>
        <w:guid w:val="{D64DA4D5-D19D-4065-80D8-A4A61C84A9F7}"/>
      </w:docPartPr>
      <w:docPartBody>
        <w:p w:rsidR="00000000" w:rsidRDefault="00C8456D">
          <w:pPr>
            <w:pStyle w:val="C36D5FCE37244C23A9DCE6CE4C9ACC73"/>
          </w:pPr>
          <w:r>
            <w:rPr>
              <w:color w:val="1F497D" w:themeColor="text2"/>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charset w:val="80"/>
    <w:family w:val="roman"/>
    <w:pitch w:val="variable"/>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56D"/>
    <w:rsid w:val="00C845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C6EF0D5D5B49C98B2F97BEAC1E0515">
    <w:name w:val="DDC6EF0D5D5B49C98B2F97BEAC1E0515"/>
  </w:style>
  <w:style w:type="paragraph" w:customStyle="1" w:styleId="F39E15FFBD734D5993C9D77CFC498CB4">
    <w:name w:val="F39E15FFBD734D5993C9D77CFC498CB4"/>
  </w:style>
  <w:style w:type="paragraph" w:customStyle="1" w:styleId="1E2AF68F5BF14281BB765EA83A0BCE54">
    <w:name w:val="1E2AF68F5BF14281BB765EA83A0BCE54"/>
  </w:style>
  <w:style w:type="character" w:styleId="PlaceholderText">
    <w:name w:val="Placeholder Text"/>
    <w:basedOn w:val="DefaultParagraphFont"/>
    <w:uiPriority w:val="99"/>
    <w:rPr>
      <w:color w:val="808080"/>
    </w:rPr>
  </w:style>
  <w:style w:type="paragraph" w:customStyle="1" w:styleId="6866E728E10E45B1ABED0829144FD4F2">
    <w:name w:val="6866E728E10E45B1ABED0829144FD4F2"/>
  </w:style>
  <w:style w:type="paragraph" w:customStyle="1" w:styleId="497C3835BB404435A89B2621C7F8D36C">
    <w:name w:val="497C3835BB404435A89B2621C7F8D36C"/>
  </w:style>
  <w:style w:type="paragraph" w:customStyle="1" w:styleId="C36D5FCE37244C23A9DCE6CE4C9ACC73">
    <w:name w:val="C36D5FCE37244C23A9DCE6CE4C9ACC7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C6EF0D5D5B49C98B2F97BEAC1E0515">
    <w:name w:val="DDC6EF0D5D5B49C98B2F97BEAC1E0515"/>
  </w:style>
  <w:style w:type="paragraph" w:customStyle="1" w:styleId="F39E15FFBD734D5993C9D77CFC498CB4">
    <w:name w:val="F39E15FFBD734D5993C9D77CFC498CB4"/>
  </w:style>
  <w:style w:type="paragraph" w:customStyle="1" w:styleId="1E2AF68F5BF14281BB765EA83A0BCE54">
    <w:name w:val="1E2AF68F5BF14281BB765EA83A0BCE54"/>
  </w:style>
  <w:style w:type="character" w:styleId="PlaceholderText">
    <w:name w:val="Placeholder Text"/>
    <w:basedOn w:val="DefaultParagraphFont"/>
    <w:uiPriority w:val="99"/>
    <w:rPr>
      <w:color w:val="808080"/>
    </w:rPr>
  </w:style>
  <w:style w:type="paragraph" w:customStyle="1" w:styleId="6866E728E10E45B1ABED0829144FD4F2">
    <w:name w:val="6866E728E10E45B1ABED0829144FD4F2"/>
  </w:style>
  <w:style w:type="paragraph" w:customStyle="1" w:styleId="497C3835BB404435A89B2621C7F8D36C">
    <w:name w:val="497C3835BB404435A89B2621C7F8D36C"/>
  </w:style>
  <w:style w:type="paragraph" w:customStyle="1" w:styleId="C36D5FCE37244C23A9DCE6CE4C9ACC73">
    <w:name w:val="C36D5FCE37244C23A9DCE6CE4C9ACC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microsoft.com/office/word/2004/10/bibliography" xmlns="http://schemas.microsoft.com/office/word/2004/10/bibliography"/>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Props1.xml><?xml version="1.0" encoding="utf-8"?>
<ds:datastoreItem xmlns:ds="http://schemas.openxmlformats.org/officeDocument/2006/customXml" ds:itemID="{8A90BD7C-A107-473D-9CEC-88442B1DCEDA}">
  <ds:schemaRefs>
    <ds:schemaRef ds:uri="http://schemas.microsoft.com/office/2006/coverPageProps"/>
  </ds:schemaRefs>
</ds:datastoreItem>
</file>

<file path=customXml/itemProps2.xml><?xml version="1.0" encoding="utf-8"?>
<ds:datastoreItem xmlns:ds="http://schemas.openxmlformats.org/officeDocument/2006/customXml" ds:itemID="{C2CF5E3A-7B6D-49D9-98D1-497DE9185669}">
  <ds:schemaRefs>
    <ds:schemaRef ds:uri="http://schemas.microsoft.com/office/word/2004/10/bibliography"/>
  </ds:schemaRefs>
</ds:datastoreItem>
</file>

<file path=customXml/itemProps3.xml><?xml version="1.0" encoding="utf-8"?>
<ds:datastoreItem xmlns:ds="http://schemas.openxmlformats.org/officeDocument/2006/customXml" ds:itemID="{5472DDDD-EF00-4AE5-AFBA-4A4AE8527F10}">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CRICKET</Template>
  <TotalTime>3</TotalTime>
  <Pages>1</Pages>
  <Words>118</Words>
  <Characters>675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MUDASSR</dc:creator>
  <cp:lastModifiedBy>MUDASSR</cp:lastModifiedBy>
  <cp:revision>1</cp:revision>
  <dcterms:created xsi:type="dcterms:W3CDTF">2023-11-06T23:17:00Z</dcterms:created>
  <dcterms:modified xsi:type="dcterms:W3CDTF">2023-11-06T23:20:00Z</dcterms:modified>
</cp:coreProperties>
</file>